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85F012" w14:textId="336DF22A" w:rsidR="005D4C79" w:rsidRPr="005D4C79" w:rsidRDefault="005D4C79" w:rsidP="005D4C79">
      <w:pPr>
        <w:pStyle w:val="paragraph"/>
        <w:spacing w:before="0" w:beforeAutospacing="0" w:after="0" w:afterAutospacing="0"/>
        <w:textAlignment w:val="baseline"/>
        <w:rPr>
          <w:rFonts w:ascii="Segoe UI" w:hAnsi="Segoe UI" w:cs="Segoe UI"/>
        </w:rPr>
      </w:pPr>
      <w:r>
        <w:rPr>
          <w:rStyle w:val="normaltextrun"/>
          <w:rFonts w:ascii="Arial" w:hAnsi="Arial" w:cs="Arial"/>
          <w:b/>
          <w:bCs/>
        </w:rPr>
        <w:t xml:space="preserve">I. </w:t>
      </w:r>
      <w:r w:rsidRPr="005D4C79">
        <w:rPr>
          <w:rStyle w:val="normaltextrun"/>
          <w:rFonts w:ascii="Arial" w:hAnsi="Arial" w:cs="Arial"/>
          <w:b/>
          <w:bCs/>
          <w:lang w:val="vi-VN"/>
        </w:rPr>
        <w:t>Mô tả bài toán trang web bán hàng cơ bản</w:t>
      </w:r>
      <w:r w:rsidRPr="005D4C79">
        <w:rPr>
          <w:rStyle w:val="eop"/>
          <w:rFonts w:ascii="Arial" w:hAnsi="Arial" w:cs="Arial"/>
        </w:rPr>
        <w:t> </w:t>
      </w:r>
    </w:p>
    <w:p w14:paraId="3B57BE8D" w14:textId="77777777" w:rsidR="005D4C79" w:rsidRPr="005D4C79" w:rsidRDefault="005D4C79" w:rsidP="005D4C79">
      <w:pPr>
        <w:pStyle w:val="paragraph"/>
        <w:spacing w:before="0" w:beforeAutospacing="0" w:after="0" w:afterAutospacing="0"/>
        <w:textAlignment w:val="baseline"/>
        <w:rPr>
          <w:rFonts w:ascii="Segoe UI" w:hAnsi="Segoe UI" w:cs="Segoe UI"/>
        </w:rPr>
      </w:pPr>
      <w:r w:rsidRPr="005D4C79">
        <w:rPr>
          <w:rStyle w:val="eop"/>
          <w:rFonts w:ascii="Arial" w:hAnsi="Arial" w:cs="Arial"/>
        </w:rPr>
        <w:t> </w:t>
      </w:r>
    </w:p>
    <w:p w14:paraId="30360329" w14:textId="77777777" w:rsidR="005D4C79" w:rsidRPr="005D4C79" w:rsidRDefault="005D4C79" w:rsidP="005D4C79">
      <w:pPr>
        <w:pStyle w:val="paragraph"/>
        <w:spacing w:before="0" w:beforeAutospacing="0" w:after="0" w:afterAutospacing="0"/>
        <w:textAlignment w:val="baseline"/>
        <w:rPr>
          <w:rFonts w:ascii="Segoe UI" w:hAnsi="Segoe UI" w:cs="Segoe UI"/>
        </w:rPr>
      </w:pPr>
      <w:r w:rsidRPr="005D4C79">
        <w:rPr>
          <w:rStyle w:val="normaltextrun"/>
          <w:rFonts w:ascii="Arial" w:hAnsi="Arial" w:cs="Arial"/>
          <w:lang w:val="vi-VN"/>
        </w:rPr>
        <w:t>Hệ thống được xây dựng nhằm hỗ trợ quản lý và bán hàng trực tuyến, cho phép người dùng (khách hàng) và quản trị viên (admin) tương tác thông qua một nền tảng web.</w:t>
      </w:r>
      <w:r w:rsidRPr="005D4C79">
        <w:rPr>
          <w:rStyle w:val="eop"/>
          <w:rFonts w:ascii="Arial" w:hAnsi="Arial" w:cs="Arial"/>
        </w:rPr>
        <w:t> </w:t>
      </w:r>
    </w:p>
    <w:p w14:paraId="232410DE" w14:textId="77777777" w:rsidR="005D4C79" w:rsidRPr="005D4C79" w:rsidRDefault="005D4C79" w:rsidP="005D4C79">
      <w:pPr>
        <w:pStyle w:val="paragraph"/>
        <w:spacing w:before="0" w:beforeAutospacing="0" w:after="0" w:afterAutospacing="0"/>
        <w:textAlignment w:val="baseline"/>
        <w:rPr>
          <w:rFonts w:ascii="Segoe UI" w:hAnsi="Segoe UI" w:cs="Segoe UI"/>
        </w:rPr>
      </w:pPr>
      <w:r w:rsidRPr="005D4C79">
        <w:rPr>
          <w:rStyle w:val="normaltextrun"/>
          <w:rFonts w:ascii="Arial" w:hAnsi="Arial" w:cs="Arial"/>
          <w:lang w:val="vi-VN"/>
        </w:rPr>
        <w:t>Đối với người dùng, hệ thống cung cấp các chức năng như đăng ký tài khoản, đăng nhập, xem danh sách sản phẩm, xem chi tiết sản phẩm, thêm sản phẩm vào giỏ hàng, thực hiện đặt hàng và thanh toán. Ngoài ra, người dùng có thể theo dõi các đơn hàng đã đặt cũng như cập nhật thông tin cá nhân của mình.</w:t>
      </w:r>
      <w:r w:rsidRPr="005D4C79">
        <w:rPr>
          <w:rStyle w:val="eop"/>
          <w:rFonts w:ascii="Arial" w:hAnsi="Arial" w:cs="Arial"/>
        </w:rPr>
        <w:t> </w:t>
      </w:r>
    </w:p>
    <w:p w14:paraId="39A7C760" w14:textId="77777777" w:rsidR="005D4C79" w:rsidRPr="005D4C79" w:rsidRDefault="005D4C79" w:rsidP="005D4C79">
      <w:pPr>
        <w:pStyle w:val="paragraph"/>
        <w:spacing w:before="0" w:beforeAutospacing="0" w:after="0" w:afterAutospacing="0"/>
        <w:textAlignment w:val="baseline"/>
        <w:rPr>
          <w:rFonts w:ascii="Segoe UI" w:hAnsi="Segoe UI" w:cs="Segoe UI"/>
        </w:rPr>
      </w:pPr>
      <w:r w:rsidRPr="005D4C79">
        <w:rPr>
          <w:rStyle w:val="normaltextrun"/>
          <w:rFonts w:ascii="Arial" w:hAnsi="Arial" w:cs="Arial"/>
          <w:lang w:val="vi-VN"/>
        </w:rPr>
        <w:t>Đối với quản trị viên, hệ thống cho phép quản lý toàn bộ hoạt động của cửa hàng. Cụ thể, admin có thể quản lý sản phẩm (thêm, xóa, cập nhật, import dữ liệu từ file Excel), quản lý đơn hàng (xem danh sách đơn, xem chi tiết và cập nhật trạng thái đơn hàng), cũng như quản lý thông tin tài khoản cá nhân.</w:t>
      </w:r>
      <w:r w:rsidRPr="005D4C79">
        <w:rPr>
          <w:rStyle w:val="eop"/>
          <w:rFonts w:ascii="Arial" w:hAnsi="Arial" w:cs="Arial"/>
        </w:rPr>
        <w:t> </w:t>
      </w:r>
    </w:p>
    <w:p w14:paraId="74988696" w14:textId="77777777" w:rsidR="005D4C79" w:rsidRPr="005D4C79" w:rsidRDefault="005D4C79" w:rsidP="005D4C79">
      <w:pPr>
        <w:pStyle w:val="paragraph"/>
        <w:spacing w:before="0" w:beforeAutospacing="0" w:after="0" w:afterAutospacing="0"/>
        <w:textAlignment w:val="baseline"/>
        <w:rPr>
          <w:rFonts w:ascii="Segoe UI" w:hAnsi="Segoe UI" w:cs="Segoe UI"/>
        </w:rPr>
      </w:pPr>
      <w:r w:rsidRPr="005D4C79">
        <w:rPr>
          <w:rStyle w:val="normaltextrun"/>
          <w:rFonts w:ascii="Arial" w:hAnsi="Arial" w:cs="Arial"/>
          <w:lang w:val="vi-VN"/>
        </w:rPr>
        <w:t>Hệ thống sử dụng cơ sở dữ liệu để lưu trữ thông tin về người dùng, sản phẩm, đơn hàng và chi tiết đơn hàng, đảm bảo việc truy xuất và xử lý dữ liệu nhanh chóng, chính xác.</w:t>
      </w:r>
      <w:r w:rsidRPr="005D4C79">
        <w:rPr>
          <w:rStyle w:val="eop"/>
          <w:rFonts w:ascii="Arial" w:hAnsi="Arial" w:cs="Arial"/>
        </w:rPr>
        <w:t> </w:t>
      </w:r>
    </w:p>
    <w:p w14:paraId="1A702B18" w14:textId="1CD44E3D" w:rsidR="005D4C79" w:rsidRDefault="005D4C79" w:rsidP="005D4C79">
      <w:pPr>
        <w:pStyle w:val="paragraph"/>
        <w:spacing w:before="0" w:beforeAutospacing="0" w:after="0" w:afterAutospacing="0"/>
        <w:textAlignment w:val="baseline"/>
        <w:rPr>
          <w:rStyle w:val="eop"/>
          <w:rFonts w:ascii="Arial" w:hAnsi="Arial" w:cs="Arial"/>
        </w:rPr>
      </w:pPr>
      <w:r w:rsidRPr="005D4C79">
        <w:rPr>
          <w:rStyle w:val="normaltextrun"/>
          <w:rFonts w:ascii="Arial" w:hAnsi="Arial" w:cs="Arial"/>
          <w:lang w:val="vi-VN"/>
        </w:rPr>
        <w:t>Mục tiêu của hệ thống là xây dựng một nền tảng bán hàng đơn giản, dễ sử dụng, hỗ trợ đầy đủ các nghiệp vụ cơ bản của một website thương mại điện tử, đồng thời đảm bảo hiệu năng và tính ổn định trong quá trình sử dụng.</w:t>
      </w:r>
      <w:r w:rsidRPr="005D4C79">
        <w:rPr>
          <w:rStyle w:val="eop"/>
          <w:rFonts w:ascii="Arial" w:hAnsi="Arial" w:cs="Arial"/>
        </w:rPr>
        <w:t> </w:t>
      </w:r>
    </w:p>
    <w:p w14:paraId="17CA3D4C" w14:textId="77777777" w:rsidR="005D4C79" w:rsidRDefault="005D4C79">
      <w:pPr>
        <w:rPr>
          <w:rStyle w:val="eop"/>
          <w:rFonts w:ascii="Arial" w:hAnsi="Arial" w:cs="Arial"/>
          <w:lang w:val="en-US"/>
        </w:rPr>
      </w:pPr>
      <w:r>
        <w:rPr>
          <w:rStyle w:val="eop"/>
          <w:rFonts w:ascii="Arial" w:hAnsi="Arial" w:cs="Arial"/>
        </w:rPr>
        <w:br w:type="page"/>
      </w:r>
    </w:p>
    <w:p w14:paraId="1D3BDE85" w14:textId="1A4E8FAB" w:rsidR="005D4C79" w:rsidRPr="005D4C79" w:rsidRDefault="005D4C79" w:rsidP="005D4C79">
      <w:pPr>
        <w:pStyle w:val="paragraph"/>
        <w:spacing w:before="0" w:beforeAutospacing="0" w:after="0" w:afterAutospacing="0"/>
        <w:textAlignment w:val="baseline"/>
        <w:rPr>
          <w:rFonts w:ascii="Segoe UI" w:hAnsi="Segoe UI" w:cs="Segoe UI"/>
        </w:rPr>
      </w:pPr>
      <w:r>
        <w:rPr>
          <w:rFonts w:ascii="Segoe UI" w:hAnsi="Segoe UI" w:cs="Segoe UI"/>
        </w:rPr>
        <w:lastRenderedPageBreak/>
        <w:t>II. Đặc tả usecase</w:t>
      </w:r>
      <w:bookmarkStart w:id="0" w:name="_GoBack"/>
      <w:bookmarkEnd w:id="0"/>
    </w:p>
    <w:p w14:paraId="5624642D" w14:textId="77777777" w:rsidR="005D4C79" w:rsidRPr="005D4C79" w:rsidRDefault="005D4C79" w:rsidP="005D4C79">
      <w:pPr>
        <w:jc w:val="both"/>
      </w:pPr>
    </w:p>
    <w:tbl>
      <w:tblPr>
        <w:tblStyle w:val="TableGrid"/>
        <w:tblW w:w="0" w:type="auto"/>
        <w:tblLook w:val="04A0" w:firstRow="1" w:lastRow="0" w:firstColumn="1" w:lastColumn="0" w:noHBand="0" w:noVBand="1"/>
      </w:tblPr>
      <w:tblGrid>
        <w:gridCol w:w="2106"/>
        <w:gridCol w:w="2877"/>
        <w:gridCol w:w="2464"/>
      </w:tblGrid>
      <w:tr w:rsidR="00436B97" w:rsidRPr="005D4C79" w14:paraId="433F4474" w14:textId="77777777" w:rsidTr="79F58A8A">
        <w:tc>
          <w:tcPr>
            <w:tcW w:w="2106" w:type="dxa"/>
          </w:tcPr>
          <w:p w14:paraId="433F4472" w14:textId="0C989F4F" w:rsidR="00436B97" w:rsidRPr="005D4C79" w:rsidRDefault="009B1BCC">
            <w:r w:rsidRPr="005D4C79">
              <w:t>Tên use case</w:t>
            </w:r>
          </w:p>
        </w:tc>
        <w:tc>
          <w:tcPr>
            <w:tcW w:w="5341" w:type="dxa"/>
            <w:gridSpan w:val="2"/>
          </w:tcPr>
          <w:p w14:paraId="433F4473" w14:textId="4F38771D" w:rsidR="00436B97" w:rsidRPr="005D4C79" w:rsidRDefault="00502B95">
            <w:pPr>
              <w:rPr>
                <w:lang w:val="en-US"/>
              </w:rPr>
            </w:pPr>
            <w:r w:rsidRPr="005D4C79">
              <w:rPr>
                <w:lang w:val="en-US"/>
              </w:rPr>
              <w:t>Quản lý đơn hàng</w:t>
            </w:r>
          </w:p>
        </w:tc>
      </w:tr>
      <w:tr w:rsidR="00436B97" w:rsidRPr="005D4C79" w14:paraId="433F4477" w14:textId="77777777" w:rsidTr="79F58A8A">
        <w:tc>
          <w:tcPr>
            <w:tcW w:w="2106" w:type="dxa"/>
          </w:tcPr>
          <w:p w14:paraId="433F4475" w14:textId="77777777" w:rsidR="00436B97" w:rsidRPr="005D4C79" w:rsidRDefault="009B1BCC">
            <w:r w:rsidRPr="005D4C79">
              <w:t>Actor</w:t>
            </w:r>
          </w:p>
        </w:tc>
        <w:tc>
          <w:tcPr>
            <w:tcW w:w="5341" w:type="dxa"/>
            <w:gridSpan w:val="2"/>
          </w:tcPr>
          <w:p w14:paraId="433F4476" w14:textId="67DD5653" w:rsidR="00436B97" w:rsidRPr="005D4C79" w:rsidRDefault="00510091">
            <w:r w:rsidRPr="005D4C79">
              <w:t>Admin</w:t>
            </w:r>
          </w:p>
        </w:tc>
      </w:tr>
      <w:tr w:rsidR="00436B97" w:rsidRPr="005D4C79" w14:paraId="433F447A" w14:textId="77777777" w:rsidTr="79F58A8A">
        <w:trPr>
          <w:trHeight w:val="295"/>
        </w:trPr>
        <w:tc>
          <w:tcPr>
            <w:tcW w:w="2106" w:type="dxa"/>
          </w:tcPr>
          <w:p w14:paraId="433F4478" w14:textId="77777777" w:rsidR="00436B97" w:rsidRPr="005D4C79" w:rsidRDefault="009B1BCC">
            <w:r w:rsidRPr="005D4C79">
              <w:t>Mô tả</w:t>
            </w:r>
          </w:p>
        </w:tc>
        <w:tc>
          <w:tcPr>
            <w:tcW w:w="5341" w:type="dxa"/>
            <w:gridSpan w:val="2"/>
          </w:tcPr>
          <w:p w14:paraId="433F4479" w14:textId="4212B9D6" w:rsidR="00436B97" w:rsidRPr="005D4C79" w:rsidRDefault="00D97350">
            <w:r w:rsidRPr="005D4C79">
              <w:t>Admin xem danh sách và cập nhật trạng thái đơn hàng</w:t>
            </w:r>
          </w:p>
        </w:tc>
      </w:tr>
      <w:tr w:rsidR="00436B97" w:rsidRPr="005D4C79" w14:paraId="433F447D" w14:textId="77777777" w:rsidTr="79F58A8A">
        <w:trPr>
          <w:trHeight w:val="288"/>
        </w:trPr>
        <w:tc>
          <w:tcPr>
            <w:tcW w:w="2106" w:type="dxa"/>
          </w:tcPr>
          <w:p w14:paraId="433F447B" w14:textId="77777777" w:rsidR="00436B97" w:rsidRPr="005D4C79" w:rsidRDefault="009B1BCC">
            <w:r w:rsidRPr="005D4C79">
              <w:t>Priority</w:t>
            </w:r>
          </w:p>
        </w:tc>
        <w:tc>
          <w:tcPr>
            <w:tcW w:w="5341" w:type="dxa"/>
            <w:gridSpan w:val="2"/>
          </w:tcPr>
          <w:p w14:paraId="433F447C" w14:textId="555FD4B3" w:rsidR="00436B97" w:rsidRPr="005D4C79" w:rsidRDefault="79F58A8A">
            <w:r w:rsidRPr="005D4C79">
              <w:t xml:space="preserve">Must  have    </w:t>
            </w:r>
          </w:p>
        </w:tc>
      </w:tr>
      <w:tr w:rsidR="00436B97" w:rsidRPr="005D4C79" w14:paraId="433F4480" w14:textId="77777777" w:rsidTr="79F58A8A">
        <w:trPr>
          <w:trHeight w:val="298"/>
        </w:trPr>
        <w:tc>
          <w:tcPr>
            <w:tcW w:w="2106" w:type="dxa"/>
          </w:tcPr>
          <w:p w14:paraId="433F447E" w14:textId="77777777" w:rsidR="00436B97" w:rsidRPr="005D4C79" w:rsidRDefault="009B1BCC">
            <w:r w:rsidRPr="005D4C79">
              <w:t>Trigger</w:t>
            </w:r>
          </w:p>
        </w:tc>
        <w:tc>
          <w:tcPr>
            <w:tcW w:w="5341" w:type="dxa"/>
            <w:gridSpan w:val="2"/>
          </w:tcPr>
          <w:p w14:paraId="433F447F" w14:textId="5AC551AB" w:rsidR="00436B97" w:rsidRPr="005D4C79" w:rsidRDefault="00D97350">
            <w:r w:rsidRPr="005D4C79">
              <w:t>Admin truy cập trang quản lý đơn hàng</w:t>
            </w:r>
          </w:p>
        </w:tc>
      </w:tr>
      <w:tr w:rsidR="00436B97" w:rsidRPr="005D4C79" w14:paraId="433F4483" w14:textId="77777777" w:rsidTr="79F58A8A">
        <w:tc>
          <w:tcPr>
            <w:tcW w:w="2106" w:type="dxa"/>
          </w:tcPr>
          <w:p w14:paraId="433F4481" w14:textId="77777777" w:rsidR="00436B97" w:rsidRPr="005D4C79" w:rsidRDefault="009B1BCC">
            <w:r w:rsidRPr="005D4C79">
              <w:t>Pre-condition</w:t>
            </w:r>
          </w:p>
        </w:tc>
        <w:tc>
          <w:tcPr>
            <w:tcW w:w="5341" w:type="dxa"/>
            <w:gridSpan w:val="2"/>
          </w:tcPr>
          <w:p w14:paraId="433F4482" w14:textId="569FAA7E" w:rsidR="00436B97" w:rsidRPr="005D4C79" w:rsidRDefault="00D97350">
            <w:r w:rsidRPr="005D4C79">
              <w:t>Admin đã đăng nhập</w:t>
            </w:r>
          </w:p>
        </w:tc>
      </w:tr>
      <w:tr w:rsidR="00436B97" w:rsidRPr="005D4C79" w14:paraId="433F4486" w14:textId="77777777" w:rsidTr="79F58A8A">
        <w:trPr>
          <w:trHeight w:val="323"/>
        </w:trPr>
        <w:tc>
          <w:tcPr>
            <w:tcW w:w="2106" w:type="dxa"/>
          </w:tcPr>
          <w:p w14:paraId="433F4484" w14:textId="77777777" w:rsidR="00436B97" w:rsidRPr="005D4C79" w:rsidRDefault="009B1BCC">
            <w:r w:rsidRPr="005D4C79">
              <w:t>Post-condition</w:t>
            </w:r>
          </w:p>
        </w:tc>
        <w:tc>
          <w:tcPr>
            <w:tcW w:w="5341" w:type="dxa"/>
            <w:gridSpan w:val="2"/>
          </w:tcPr>
          <w:p w14:paraId="433F4485" w14:textId="2000E054" w:rsidR="00436B97" w:rsidRPr="005D4C79" w:rsidRDefault="00D97350">
            <w:r w:rsidRPr="005D4C79">
              <w:t>Trạng thái đơn hàng được cập nhật</w:t>
            </w:r>
          </w:p>
        </w:tc>
      </w:tr>
      <w:tr w:rsidR="00D97350" w:rsidRPr="005D4C79" w14:paraId="433F448A" w14:textId="77777777" w:rsidTr="79F58A8A">
        <w:trPr>
          <w:trHeight w:val="228"/>
        </w:trPr>
        <w:tc>
          <w:tcPr>
            <w:tcW w:w="2106" w:type="dxa"/>
            <w:vMerge w:val="restart"/>
          </w:tcPr>
          <w:p w14:paraId="433F4487" w14:textId="77777777" w:rsidR="00D97350" w:rsidRPr="005D4C79" w:rsidRDefault="00D97350">
            <w:r w:rsidRPr="005D4C79">
              <w:t>Basic flow</w:t>
            </w:r>
          </w:p>
        </w:tc>
        <w:tc>
          <w:tcPr>
            <w:tcW w:w="2877" w:type="dxa"/>
          </w:tcPr>
          <w:p w14:paraId="433F4488" w14:textId="77777777" w:rsidR="00D97350" w:rsidRPr="005D4C79" w:rsidRDefault="00D97350">
            <w:r w:rsidRPr="005D4C79">
              <w:t>User</w:t>
            </w:r>
          </w:p>
        </w:tc>
        <w:tc>
          <w:tcPr>
            <w:tcW w:w="2464" w:type="dxa"/>
          </w:tcPr>
          <w:p w14:paraId="433F4489" w14:textId="77777777" w:rsidR="00D97350" w:rsidRPr="005D4C79" w:rsidRDefault="00D97350">
            <w:r w:rsidRPr="005D4C79">
              <w:t>Hệ thống</w:t>
            </w:r>
          </w:p>
        </w:tc>
      </w:tr>
      <w:tr w:rsidR="00D97350" w:rsidRPr="005D4C79" w14:paraId="433F448E" w14:textId="77777777" w:rsidTr="008A5EE6">
        <w:trPr>
          <w:trHeight w:val="479"/>
        </w:trPr>
        <w:tc>
          <w:tcPr>
            <w:tcW w:w="2106" w:type="dxa"/>
            <w:vMerge/>
          </w:tcPr>
          <w:p w14:paraId="433F448B" w14:textId="77777777" w:rsidR="00D97350" w:rsidRPr="005D4C79" w:rsidRDefault="00D97350"/>
        </w:tc>
        <w:tc>
          <w:tcPr>
            <w:tcW w:w="2877" w:type="dxa"/>
          </w:tcPr>
          <w:p w14:paraId="433F448C" w14:textId="2DE472C8" w:rsidR="00D97350" w:rsidRPr="005D4C79" w:rsidRDefault="00D97350" w:rsidP="009062F6">
            <w:pPr>
              <w:jc w:val="left"/>
              <w:rPr>
                <w:rFonts w:eastAsia="SimSun"/>
                <w:color w:val="000000"/>
              </w:rPr>
            </w:pPr>
            <w:r w:rsidRPr="005D4C79">
              <w:t>1. Truy cập trang đơn hàng</w:t>
            </w:r>
          </w:p>
        </w:tc>
        <w:tc>
          <w:tcPr>
            <w:tcW w:w="2464" w:type="dxa"/>
          </w:tcPr>
          <w:p w14:paraId="433F448D" w14:textId="77777777" w:rsidR="00D97350" w:rsidRPr="005D4C79" w:rsidRDefault="00D97350"/>
        </w:tc>
      </w:tr>
      <w:tr w:rsidR="00D97350" w:rsidRPr="005D4C79" w14:paraId="433F4492" w14:textId="77777777" w:rsidTr="79F58A8A">
        <w:trPr>
          <w:trHeight w:val="576"/>
        </w:trPr>
        <w:tc>
          <w:tcPr>
            <w:tcW w:w="2106" w:type="dxa"/>
            <w:vMerge/>
          </w:tcPr>
          <w:p w14:paraId="433F448F" w14:textId="77777777" w:rsidR="00D97350" w:rsidRPr="005D4C79" w:rsidRDefault="00D97350"/>
        </w:tc>
        <w:tc>
          <w:tcPr>
            <w:tcW w:w="2877" w:type="dxa"/>
          </w:tcPr>
          <w:p w14:paraId="433F4490" w14:textId="1FBED1BA" w:rsidR="00D97350" w:rsidRPr="005D4C79" w:rsidRDefault="00D97350" w:rsidP="00D97350">
            <w:pPr>
              <w:jc w:val="left"/>
              <w:rPr>
                <w:rFonts w:eastAsia="SimSun"/>
                <w:color w:val="000000"/>
              </w:rPr>
            </w:pPr>
          </w:p>
        </w:tc>
        <w:tc>
          <w:tcPr>
            <w:tcW w:w="2464" w:type="dxa"/>
          </w:tcPr>
          <w:p w14:paraId="433F4491" w14:textId="0286C621" w:rsidR="00D97350" w:rsidRPr="005D4C79" w:rsidRDefault="00D97350">
            <w:pPr>
              <w:rPr>
                <w:lang w:val="en-US"/>
              </w:rPr>
            </w:pPr>
            <w:r w:rsidRPr="005D4C79">
              <w:t xml:space="preserve">2. Hiển thị danh sách </w:t>
            </w:r>
            <w:r w:rsidR="008A5EE6" w:rsidRPr="005D4C79">
              <w:rPr>
                <w:lang w:val="en-US"/>
              </w:rPr>
              <w:t>đơn hàng</w:t>
            </w:r>
          </w:p>
        </w:tc>
      </w:tr>
      <w:tr w:rsidR="00D97350" w:rsidRPr="005D4C79" w14:paraId="433F4496" w14:textId="77777777" w:rsidTr="79F58A8A">
        <w:trPr>
          <w:trHeight w:val="276"/>
        </w:trPr>
        <w:tc>
          <w:tcPr>
            <w:tcW w:w="2106" w:type="dxa"/>
            <w:vMerge/>
          </w:tcPr>
          <w:p w14:paraId="433F4493" w14:textId="77777777" w:rsidR="00D97350" w:rsidRPr="005D4C79" w:rsidRDefault="00D97350"/>
        </w:tc>
        <w:tc>
          <w:tcPr>
            <w:tcW w:w="2877" w:type="dxa"/>
          </w:tcPr>
          <w:p w14:paraId="433F4494" w14:textId="554DAAFC" w:rsidR="00D97350" w:rsidRPr="005D4C79" w:rsidRDefault="00D97350">
            <w:pPr>
              <w:jc w:val="left"/>
              <w:rPr>
                <w:rFonts w:eastAsia="SimSun"/>
                <w:color w:val="000000"/>
              </w:rPr>
            </w:pPr>
            <w:r w:rsidRPr="005D4C79">
              <w:t xml:space="preserve">3. Chọn </w:t>
            </w:r>
            <w:r w:rsidR="008A5EE6" w:rsidRPr="005D4C79">
              <w:rPr>
                <w:lang w:val="en-US"/>
              </w:rPr>
              <w:t xml:space="preserve">trạng thái </w:t>
            </w:r>
            <w:r w:rsidRPr="005D4C79">
              <w:t>đơn hàng</w:t>
            </w:r>
          </w:p>
        </w:tc>
        <w:tc>
          <w:tcPr>
            <w:tcW w:w="2464" w:type="dxa"/>
          </w:tcPr>
          <w:p w14:paraId="433F4495" w14:textId="7F5496F3" w:rsidR="00D97350" w:rsidRPr="005D4C79" w:rsidRDefault="00D97350" w:rsidP="00D97350"/>
        </w:tc>
      </w:tr>
      <w:tr w:rsidR="00D97350" w:rsidRPr="005D4C79" w14:paraId="139C99DD" w14:textId="77777777" w:rsidTr="79F58A8A">
        <w:trPr>
          <w:trHeight w:val="276"/>
        </w:trPr>
        <w:tc>
          <w:tcPr>
            <w:tcW w:w="2106" w:type="dxa"/>
            <w:vMerge/>
          </w:tcPr>
          <w:p w14:paraId="65A62C00" w14:textId="77777777" w:rsidR="00D97350" w:rsidRPr="005D4C79" w:rsidRDefault="00D97350"/>
        </w:tc>
        <w:tc>
          <w:tcPr>
            <w:tcW w:w="2877" w:type="dxa"/>
          </w:tcPr>
          <w:p w14:paraId="32F2E20E" w14:textId="4DEAF115" w:rsidR="00D97350" w:rsidRPr="005D4C79" w:rsidRDefault="008A5EE6">
            <w:pPr>
              <w:rPr>
                <w:lang w:val="en-US"/>
              </w:rPr>
            </w:pPr>
            <w:r w:rsidRPr="005D4C79">
              <w:rPr>
                <w:lang w:val="en-US"/>
              </w:rPr>
              <w:t>4. Nhấn “Lưu”</w:t>
            </w:r>
          </w:p>
        </w:tc>
        <w:tc>
          <w:tcPr>
            <w:tcW w:w="2464" w:type="dxa"/>
          </w:tcPr>
          <w:p w14:paraId="2AD6F5B3" w14:textId="67C6DDFC" w:rsidR="00D97350" w:rsidRPr="005D4C79" w:rsidRDefault="00D97350" w:rsidP="008A5EE6">
            <w:pPr>
              <w:rPr>
                <w:lang w:val="en-US"/>
              </w:rPr>
            </w:pPr>
          </w:p>
        </w:tc>
      </w:tr>
      <w:tr w:rsidR="008A5EE6" w:rsidRPr="005D4C79" w14:paraId="13A6972B" w14:textId="77777777" w:rsidTr="008A5EE6">
        <w:trPr>
          <w:trHeight w:val="380"/>
        </w:trPr>
        <w:tc>
          <w:tcPr>
            <w:tcW w:w="2106" w:type="dxa"/>
            <w:vMerge/>
          </w:tcPr>
          <w:p w14:paraId="3E37B33C" w14:textId="77777777" w:rsidR="008A5EE6" w:rsidRPr="005D4C79" w:rsidRDefault="008A5EE6"/>
        </w:tc>
        <w:tc>
          <w:tcPr>
            <w:tcW w:w="2877" w:type="dxa"/>
          </w:tcPr>
          <w:p w14:paraId="79E3DF28" w14:textId="2AA0C020" w:rsidR="008A5EE6" w:rsidRPr="005D4C79" w:rsidRDefault="008A5EE6" w:rsidP="008A5EE6"/>
        </w:tc>
        <w:tc>
          <w:tcPr>
            <w:tcW w:w="2464" w:type="dxa"/>
          </w:tcPr>
          <w:p w14:paraId="7A90933C" w14:textId="77777777" w:rsidR="008A5EE6" w:rsidRPr="005D4C79" w:rsidRDefault="008A5EE6" w:rsidP="00D97350">
            <w:pPr>
              <w:rPr>
                <w:lang w:val="en-US"/>
              </w:rPr>
            </w:pPr>
            <w:r w:rsidRPr="005D4C79">
              <w:rPr>
                <w:lang w:val="en-US"/>
              </w:rPr>
              <w:t>5. Cập nhật trạng thái đơn hàng</w:t>
            </w:r>
          </w:p>
          <w:p w14:paraId="35F503FB" w14:textId="76243FD8" w:rsidR="008A5EE6" w:rsidRPr="005D4C79" w:rsidRDefault="008A5EE6" w:rsidP="00D97350">
            <w:pPr>
              <w:rPr>
                <w:lang w:val="en-US"/>
              </w:rPr>
            </w:pPr>
          </w:p>
        </w:tc>
      </w:tr>
      <w:tr w:rsidR="00436B97" w:rsidRPr="005D4C79" w14:paraId="433F449A" w14:textId="77777777" w:rsidTr="79F58A8A">
        <w:tc>
          <w:tcPr>
            <w:tcW w:w="2106" w:type="dxa"/>
          </w:tcPr>
          <w:p w14:paraId="433F4497" w14:textId="77777777" w:rsidR="00436B97" w:rsidRPr="005D4C79" w:rsidRDefault="009B1BCC">
            <w:r w:rsidRPr="005D4C79">
              <w:t>Alternative flow</w:t>
            </w:r>
          </w:p>
        </w:tc>
        <w:tc>
          <w:tcPr>
            <w:tcW w:w="5341" w:type="dxa"/>
            <w:gridSpan w:val="2"/>
          </w:tcPr>
          <w:p w14:paraId="433F4499" w14:textId="2222A3E8" w:rsidR="00436B97" w:rsidRPr="005D4C79" w:rsidRDefault="00D97350">
            <w:pPr>
              <w:rPr>
                <w:lang w:val="en-US"/>
              </w:rPr>
            </w:pPr>
            <w:r w:rsidRPr="005D4C79">
              <w:t>2a. Không có đơn hàng</w:t>
            </w:r>
            <w:r w:rsidRPr="005D4C79">
              <w:br/>
              <w:t>→ Hiển thị danh sách</w:t>
            </w:r>
            <w:r w:rsidR="008A5EE6" w:rsidRPr="005D4C79">
              <w:rPr>
                <w:lang w:val="en-US"/>
              </w:rPr>
              <w:t xml:space="preserve"> trống</w:t>
            </w:r>
          </w:p>
        </w:tc>
      </w:tr>
      <w:tr w:rsidR="00436B97" w:rsidRPr="005D4C79" w14:paraId="433F449D" w14:textId="77777777" w:rsidTr="79F58A8A">
        <w:tc>
          <w:tcPr>
            <w:tcW w:w="2106" w:type="dxa"/>
          </w:tcPr>
          <w:p w14:paraId="433F449B" w14:textId="77777777" w:rsidR="00436B97" w:rsidRPr="005D4C79" w:rsidRDefault="009B1BCC">
            <w:r w:rsidRPr="005D4C79">
              <w:t>Exception Flow</w:t>
            </w:r>
          </w:p>
        </w:tc>
        <w:tc>
          <w:tcPr>
            <w:tcW w:w="5341" w:type="dxa"/>
            <w:gridSpan w:val="2"/>
          </w:tcPr>
          <w:p w14:paraId="433F449C" w14:textId="77777777" w:rsidR="00436B97" w:rsidRPr="005D4C79" w:rsidRDefault="009B1BCC">
            <w:r w:rsidRPr="005D4C79">
              <w:t>None</w:t>
            </w:r>
          </w:p>
        </w:tc>
      </w:tr>
      <w:tr w:rsidR="00436B97" w:rsidRPr="005D4C79" w14:paraId="433F44A0" w14:textId="77777777" w:rsidTr="79F58A8A">
        <w:tc>
          <w:tcPr>
            <w:tcW w:w="2106" w:type="dxa"/>
          </w:tcPr>
          <w:p w14:paraId="433F449E" w14:textId="77777777" w:rsidR="00436B97" w:rsidRPr="005D4C79" w:rsidRDefault="009B1BCC">
            <w:r w:rsidRPr="005D4C79">
              <w:t>Business Rule</w:t>
            </w:r>
          </w:p>
        </w:tc>
        <w:tc>
          <w:tcPr>
            <w:tcW w:w="5341" w:type="dxa"/>
            <w:gridSpan w:val="2"/>
          </w:tcPr>
          <w:p w14:paraId="447AC5A0" w14:textId="77777777" w:rsidR="00D97350" w:rsidRPr="005D4C79" w:rsidRDefault="00D97350" w:rsidP="00D97350">
            <w:pPr>
              <w:numPr>
                <w:ilvl w:val="0"/>
                <w:numId w:val="18"/>
              </w:numPr>
              <w:spacing w:before="100" w:beforeAutospacing="1" w:after="100" w:afterAutospacing="1"/>
              <w:ind w:left="400" w:hanging="400"/>
            </w:pPr>
            <w:r w:rsidRPr="005D4C79">
              <w:t xml:space="preserve">Trạng thái gồm: </w:t>
            </w:r>
          </w:p>
          <w:p w14:paraId="34FC53E2" w14:textId="77777777" w:rsidR="00D97350" w:rsidRPr="005D4C79" w:rsidRDefault="00D97350" w:rsidP="00D97350">
            <w:pPr>
              <w:numPr>
                <w:ilvl w:val="1"/>
                <w:numId w:val="18"/>
              </w:numPr>
              <w:spacing w:before="100" w:beforeAutospacing="1" w:after="100" w:afterAutospacing="1"/>
              <w:ind w:left="400" w:hanging="400"/>
            </w:pPr>
            <w:r w:rsidRPr="005D4C79">
              <w:t xml:space="preserve">Chờ xác nhận </w:t>
            </w:r>
          </w:p>
          <w:p w14:paraId="4F2AC6E3" w14:textId="77777777" w:rsidR="00D97350" w:rsidRPr="005D4C79" w:rsidRDefault="00D97350" w:rsidP="00D97350">
            <w:pPr>
              <w:numPr>
                <w:ilvl w:val="1"/>
                <w:numId w:val="18"/>
              </w:numPr>
              <w:spacing w:before="100" w:beforeAutospacing="1" w:after="100" w:afterAutospacing="1"/>
              <w:ind w:left="400" w:hanging="400"/>
            </w:pPr>
            <w:r w:rsidRPr="005D4C79">
              <w:t xml:space="preserve">Đang giao </w:t>
            </w:r>
          </w:p>
          <w:p w14:paraId="371CDEBD" w14:textId="77777777" w:rsidR="00D97350" w:rsidRPr="005D4C79" w:rsidRDefault="00D97350" w:rsidP="00D97350">
            <w:pPr>
              <w:numPr>
                <w:ilvl w:val="1"/>
                <w:numId w:val="18"/>
              </w:numPr>
              <w:spacing w:before="100" w:beforeAutospacing="1" w:after="100" w:afterAutospacing="1"/>
              <w:ind w:left="400" w:hanging="400"/>
            </w:pPr>
            <w:r w:rsidRPr="005D4C79">
              <w:t xml:space="preserve">Hoàn thành </w:t>
            </w:r>
          </w:p>
          <w:p w14:paraId="6999BE31" w14:textId="77777777" w:rsidR="00D97350" w:rsidRPr="005D4C79" w:rsidRDefault="00D97350" w:rsidP="00D97350">
            <w:pPr>
              <w:numPr>
                <w:ilvl w:val="1"/>
                <w:numId w:val="18"/>
              </w:numPr>
              <w:spacing w:before="100" w:beforeAutospacing="1" w:after="100" w:afterAutospacing="1"/>
              <w:ind w:left="400" w:hanging="400"/>
            </w:pPr>
            <w:r w:rsidRPr="005D4C79">
              <w:t xml:space="preserve">Hủy </w:t>
            </w:r>
          </w:p>
          <w:p w14:paraId="433F449F" w14:textId="18E92D47" w:rsidR="00436B97" w:rsidRPr="005D4C79" w:rsidRDefault="00436B97"/>
        </w:tc>
      </w:tr>
      <w:tr w:rsidR="00436B97" w:rsidRPr="005D4C79" w14:paraId="433F44A3" w14:textId="77777777" w:rsidTr="79F58A8A">
        <w:tc>
          <w:tcPr>
            <w:tcW w:w="2106" w:type="dxa"/>
          </w:tcPr>
          <w:p w14:paraId="433F44A1" w14:textId="77777777" w:rsidR="00436B97" w:rsidRPr="005D4C79" w:rsidRDefault="009B1BCC">
            <w:r w:rsidRPr="005D4C79">
              <w:t>Non-Functional Requirement</w:t>
            </w:r>
          </w:p>
        </w:tc>
        <w:tc>
          <w:tcPr>
            <w:tcW w:w="5341" w:type="dxa"/>
            <w:gridSpan w:val="2"/>
          </w:tcPr>
          <w:p w14:paraId="433F44A2" w14:textId="77777777" w:rsidR="00436B97" w:rsidRPr="005D4C79" w:rsidRDefault="009B1BCC">
            <w:r w:rsidRPr="005D4C79">
              <w:rPr>
                <w:rFonts w:eastAsia="SimSun"/>
              </w:rPr>
              <w:t>Thời gian phản hồi ≤ 3 giây.</w:t>
            </w:r>
          </w:p>
        </w:tc>
      </w:tr>
    </w:tbl>
    <w:p w14:paraId="433F44A4" w14:textId="77777777" w:rsidR="00436B97" w:rsidRPr="005D4C79" w:rsidRDefault="009B1BCC">
      <w:pPr>
        <w:widowControl w:val="0"/>
        <w:jc w:val="both"/>
      </w:pPr>
      <w:r w:rsidRPr="005D4C79">
        <w:br w:type="page"/>
      </w:r>
    </w:p>
    <w:tbl>
      <w:tblPr>
        <w:tblStyle w:val="TableGrid"/>
        <w:tblW w:w="0" w:type="auto"/>
        <w:tblLook w:val="04A0" w:firstRow="1" w:lastRow="0" w:firstColumn="1" w:lastColumn="0" w:noHBand="0" w:noVBand="1"/>
      </w:tblPr>
      <w:tblGrid>
        <w:gridCol w:w="2106"/>
        <w:gridCol w:w="2877"/>
        <w:gridCol w:w="2464"/>
      </w:tblGrid>
      <w:tr w:rsidR="00436B97" w:rsidRPr="005D4C79" w14:paraId="433F44A7" w14:textId="77777777">
        <w:tc>
          <w:tcPr>
            <w:tcW w:w="2106" w:type="dxa"/>
          </w:tcPr>
          <w:p w14:paraId="433F44A5" w14:textId="77777777" w:rsidR="00436B97" w:rsidRPr="005D4C79" w:rsidRDefault="009B1BCC">
            <w:r w:rsidRPr="005D4C79">
              <w:lastRenderedPageBreak/>
              <w:t>Tên use case</w:t>
            </w:r>
          </w:p>
        </w:tc>
        <w:tc>
          <w:tcPr>
            <w:tcW w:w="5341" w:type="dxa"/>
            <w:gridSpan w:val="2"/>
          </w:tcPr>
          <w:p w14:paraId="433F44A6" w14:textId="76891410" w:rsidR="00436B97" w:rsidRPr="005D4C79" w:rsidRDefault="00F6089D">
            <w:pPr>
              <w:rPr>
                <w:lang w:val="en-US"/>
              </w:rPr>
            </w:pPr>
            <w:r w:rsidRPr="005D4C79">
              <w:rPr>
                <w:lang w:val="en-US"/>
              </w:rPr>
              <w:t>Thêm sản phẩm</w:t>
            </w:r>
          </w:p>
        </w:tc>
      </w:tr>
      <w:tr w:rsidR="00436B97" w:rsidRPr="005D4C79" w14:paraId="433F44AA" w14:textId="77777777">
        <w:tc>
          <w:tcPr>
            <w:tcW w:w="2106" w:type="dxa"/>
          </w:tcPr>
          <w:p w14:paraId="433F44A8" w14:textId="77777777" w:rsidR="00436B97" w:rsidRPr="005D4C79" w:rsidRDefault="009B1BCC">
            <w:r w:rsidRPr="005D4C79">
              <w:t>Actor</w:t>
            </w:r>
          </w:p>
        </w:tc>
        <w:tc>
          <w:tcPr>
            <w:tcW w:w="5341" w:type="dxa"/>
            <w:gridSpan w:val="2"/>
          </w:tcPr>
          <w:p w14:paraId="433F44A9" w14:textId="10484597" w:rsidR="00436B97" w:rsidRPr="005D4C79" w:rsidRDefault="00D97350">
            <w:r w:rsidRPr="005D4C79">
              <w:t>Admin</w:t>
            </w:r>
          </w:p>
        </w:tc>
      </w:tr>
      <w:tr w:rsidR="00436B97" w:rsidRPr="005D4C79" w14:paraId="433F44AD" w14:textId="77777777">
        <w:trPr>
          <w:trHeight w:val="687"/>
        </w:trPr>
        <w:tc>
          <w:tcPr>
            <w:tcW w:w="2106" w:type="dxa"/>
          </w:tcPr>
          <w:p w14:paraId="433F44AB" w14:textId="77777777" w:rsidR="00436B97" w:rsidRPr="005D4C79" w:rsidRDefault="009B1BCC">
            <w:r w:rsidRPr="005D4C79">
              <w:t>Mô tả</w:t>
            </w:r>
          </w:p>
        </w:tc>
        <w:tc>
          <w:tcPr>
            <w:tcW w:w="5341" w:type="dxa"/>
            <w:gridSpan w:val="2"/>
          </w:tcPr>
          <w:p w14:paraId="433F44AC" w14:textId="5C1DD1D1" w:rsidR="00436B97" w:rsidRPr="005D4C79" w:rsidRDefault="00D97350">
            <w:r w:rsidRPr="005D4C79">
              <w:t>Admin thêm sản phẩm mới</w:t>
            </w:r>
          </w:p>
        </w:tc>
      </w:tr>
      <w:tr w:rsidR="00436B97" w:rsidRPr="005D4C79" w14:paraId="433F44B0" w14:textId="77777777">
        <w:trPr>
          <w:trHeight w:val="288"/>
        </w:trPr>
        <w:tc>
          <w:tcPr>
            <w:tcW w:w="2106" w:type="dxa"/>
          </w:tcPr>
          <w:p w14:paraId="433F44AE" w14:textId="77777777" w:rsidR="00436B97" w:rsidRPr="005D4C79" w:rsidRDefault="009B1BCC">
            <w:r w:rsidRPr="005D4C79">
              <w:t>Priority</w:t>
            </w:r>
          </w:p>
        </w:tc>
        <w:tc>
          <w:tcPr>
            <w:tcW w:w="5341" w:type="dxa"/>
            <w:gridSpan w:val="2"/>
          </w:tcPr>
          <w:p w14:paraId="433F44AF" w14:textId="77777777" w:rsidR="00436B97" w:rsidRPr="005D4C79" w:rsidRDefault="009B1BCC">
            <w:r w:rsidRPr="005D4C79">
              <w:t>Must  have</w:t>
            </w:r>
          </w:p>
        </w:tc>
      </w:tr>
      <w:tr w:rsidR="00436B97" w:rsidRPr="005D4C79" w14:paraId="433F44B3" w14:textId="77777777">
        <w:trPr>
          <w:trHeight w:val="298"/>
        </w:trPr>
        <w:tc>
          <w:tcPr>
            <w:tcW w:w="2106" w:type="dxa"/>
          </w:tcPr>
          <w:p w14:paraId="433F44B1" w14:textId="77777777" w:rsidR="00436B97" w:rsidRPr="005D4C79" w:rsidRDefault="009B1BCC">
            <w:r w:rsidRPr="005D4C79">
              <w:t>Trigger</w:t>
            </w:r>
          </w:p>
        </w:tc>
        <w:tc>
          <w:tcPr>
            <w:tcW w:w="5341" w:type="dxa"/>
            <w:gridSpan w:val="2"/>
          </w:tcPr>
          <w:p w14:paraId="433F44B2" w14:textId="7F7B95CF" w:rsidR="00436B97" w:rsidRPr="005D4C79" w:rsidRDefault="00D97350">
            <w:r w:rsidRPr="005D4C79">
              <w:t>Admin nhấn "Thêm sản phẩm"</w:t>
            </w:r>
          </w:p>
        </w:tc>
      </w:tr>
      <w:tr w:rsidR="00436B97" w:rsidRPr="005D4C79" w14:paraId="433F44B6" w14:textId="77777777">
        <w:tc>
          <w:tcPr>
            <w:tcW w:w="2106" w:type="dxa"/>
          </w:tcPr>
          <w:p w14:paraId="433F44B4" w14:textId="77777777" w:rsidR="00436B97" w:rsidRPr="005D4C79" w:rsidRDefault="009B1BCC">
            <w:r w:rsidRPr="005D4C79">
              <w:t>Pre-condition</w:t>
            </w:r>
          </w:p>
        </w:tc>
        <w:tc>
          <w:tcPr>
            <w:tcW w:w="5341" w:type="dxa"/>
            <w:gridSpan w:val="2"/>
          </w:tcPr>
          <w:p w14:paraId="433F44B5" w14:textId="6696F9B9" w:rsidR="00436B97" w:rsidRPr="005D4C79" w:rsidRDefault="00D97350">
            <w:r w:rsidRPr="005D4C79">
              <w:t>Admin đã đăng nhập</w:t>
            </w:r>
          </w:p>
        </w:tc>
      </w:tr>
      <w:tr w:rsidR="00436B97" w:rsidRPr="005D4C79" w14:paraId="433F44B9" w14:textId="77777777">
        <w:trPr>
          <w:trHeight w:val="323"/>
        </w:trPr>
        <w:tc>
          <w:tcPr>
            <w:tcW w:w="2106" w:type="dxa"/>
          </w:tcPr>
          <w:p w14:paraId="433F44B7" w14:textId="77777777" w:rsidR="00436B97" w:rsidRPr="005D4C79" w:rsidRDefault="009B1BCC">
            <w:r w:rsidRPr="005D4C79">
              <w:t>Post-condition</w:t>
            </w:r>
          </w:p>
        </w:tc>
        <w:tc>
          <w:tcPr>
            <w:tcW w:w="5341" w:type="dxa"/>
            <w:gridSpan w:val="2"/>
          </w:tcPr>
          <w:p w14:paraId="433F44B8" w14:textId="7718349F" w:rsidR="00436B97" w:rsidRPr="005D4C79" w:rsidRDefault="00D97350">
            <w:r w:rsidRPr="005D4C79">
              <w:t>Sản phẩm được lưu vào hệ thống</w:t>
            </w:r>
          </w:p>
        </w:tc>
      </w:tr>
      <w:tr w:rsidR="00D97350" w:rsidRPr="005D4C79" w14:paraId="433F44BD" w14:textId="77777777">
        <w:trPr>
          <w:trHeight w:val="228"/>
        </w:trPr>
        <w:tc>
          <w:tcPr>
            <w:tcW w:w="2106" w:type="dxa"/>
            <w:vMerge w:val="restart"/>
          </w:tcPr>
          <w:p w14:paraId="433F44BA" w14:textId="77777777" w:rsidR="00D97350" w:rsidRPr="005D4C79" w:rsidRDefault="00D97350">
            <w:r w:rsidRPr="005D4C79">
              <w:t>Basic flow</w:t>
            </w:r>
          </w:p>
        </w:tc>
        <w:tc>
          <w:tcPr>
            <w:tcW w:w="2877" w:type="dxa"/>
          </w:tcPr>
          <w:p w14:paraId="433F44BB" w14:textId="77777777" w:rsidR="00D97350" w:rsidRPr="005D4C79" w:rsidRDefault="00D97350">
            <w:r w:rsidRPr="005D4C79">
              <w:t>User</w:t>
            </w:r>
          </w:p>
        </w:tc>
        <w:tc>
          <w:tcPr>
            <w:tcW w:w="2464" w:type="dxa"/>
          </w:tcPr>
          <w:p w14:paraId="433F44BC" w14:textId="77777777" w:rsidR="00D97350" w:rsidRPr="005D4C79" w:rsidRDefault="00D97350">
            <w:r w:rsidRPr="005D4C79">
              <w:t>Hệ thống</w:t>
            </w:r>
          </w:p>
        </w:tc>
      </w:tr>
      <w:tr w:rsidR="00D97350" w:rsidRPr="005D4C79" w14:paraId="433F44C1" w14:textId="77777777" w:rsidTr="00F6089D">
        <w:trPr>
          <w:trHeight w:val="467"/>
        </w:trPr>
        <w:tc>
          <w:tcPr>
            <w:tcW w:w="2106" w:type="dxa"/>
            <w:vMerge/>
          </w:tcPr>
          <w:p w14:paraId="433F44BE" w14:textId="77777777" w:rsidR="00D97350" w:rsidRPr="005D4C79" w:rsidRDefault="00D97350"/>
        </w:tc>
        <w:tc>
          <w:tcPr>
            <w:tcW w:w="2877" w:type="dxa"/>
          </w:tcPr>
          <w:p w14:paraId="433F44BF" w14:textId="2B64DEFB" w:rsidR="00D97350" w:rsidRPr="005D4C79" w:rsidRDefault="00D97350" w:rsidP="00D97350">
            <w:pPr>
              <w:jc w:val="left"/>
              <w:rPr>
                <w:rFonts w:eastAsia="SimSun"/>
                <w:color w:val="000000"/>
                <w:lang w:val="en-US"/>
              </w:rPr>
            </w:pPr>
            <w:r w:rsidRPr="005D4C79">
              <w:t>1. Nhập tên, giá, danh mục,</w:t>
            </w:r>
            <w:r w:rsidR="00F6089D" w:rsidRPr="005D4C79">
              <w:rPr>
                <w:lang w:val="en-US"/>
              </w:rPr>
              <w:t xml:space="preserve"> từ khóa</w:t>
            </w:r>
          </w:p>
        </w:tc>
        <w:tc>
          <w:tcPr>
            <w:tcW w:w="2464" w:type="dxa"/>
          </w:tcPr>
          <w:p w14:paraId="433F44C0" w14:textId="77777777" w:rsidR="00D97350" w:rsidRPr="005D4C79" w:rsidRDefault="00D97350"/>
        </w:tc>
      </w:tr>
      <w:tr w:rsidR="00D97350" w:rsidRPr="005D4C79" w14:paraId="433F44C5" w14:textId="77777777">
        <w:trPr>
          <w:trHeight w:val="576"/>
        </w:trPr>
        <w:tc>
          <w:tcPr>
            <w:tcW w:w="2106" w:type="dxa"/>
            <w:vMerge/>
          </w:tcPr>
          <w:p w14:paraId="433F44C2" w14:textId="77777777" w:rsidR="00D97350" w:rsidRPr="005D4C79" w:rsidRDefault="00D97350"/>
        </w:tc>
        <w:tc>
          <w:tcPr>
            <w:tcW w:w="2877" w:type="dxa"/>
          </w:tcPr>
          <w:p w14:paraId="433F44C3" w14:textId="23E667A6" w:rsidR="00D97350" w:rsidRPr="005D4C79" w:rsidRDefault="00D97350" w:rsidP="00D97350">
            <w:pPr>
              <w:jc w:val="left"/>
              <w:rPr>
                <w:rFonts w:eastAsia="SimSun"/>
                <w:color w:val="000000"/>
                <w:lang w:val="en-US"/>
              </w:rPr>
            </w:pPr>
            <w:r w:rsidRPr="005D4C79">
              <w:t>2. Nhấn</w:t>
            </w:r>
            <w:r w:rsidR="00F6089D" w:rsidRPr="005D4C79">
              <w:rPr>
                <w:lang w:val="en-US"/>
              </w:rPr>
              <w:t xml:space="preserve"> “</w:t>
            </w:r>
            <w:r w:rsidRPr="005D4C79">
              <w:t>thêm</w:t>
            </w:r>
            <w:r w:rsidR="00F6089D" w:rsidRPr="005D4C79">
              <w:rPr>
                <w:lang w:val="en-US"/>
              </w:rPr>
              <w:t xml:space="preserve"> sản phẩm”</w:t>
            </w:r>
          </w:p>
        </w:tc>
        <w:tc>
          <w:tcPr>
            <w:tcW w:w="2464" w:type="dxa"/>
          </w:tcPr>
          <w:p w14:paraId="433F44C4" w14:textId="77777777" w:rsidR="00D97350" w:rsidRPr="005D4C79" w:rsidRDefault="00D97350"/>
        </w:tc>
      </w:tr>
      <w:tr w:rsidR="00F6089D" w:rsidRPr="005D4C79" w14:paraId="433F44C9" w14:textId="77777777" w:rsidTr="00F6089D">
        <w:trPr>
          <w:trHeight w:val="610"/>
        </w:trPr>
        <w:tc>
          <w:tcPr>
            <w:tcW w:w="2106" w:type="dxa"/>
            <w:vMerge/>
          </w:tcPr>
          <w:p w14:paraId="433F44C6" w14:textId="77777777" w:rsidR="00F6089D" w:rsidRPr="005D4C79" w:rsidRDefault="00F6089D"/>
        </w:tc>
        <w:tc>
          <w:tcPr>
            <w:tcW w:w="2877" w:type="dxa"/>
          </w:tcPr>
          <w:p w14:paraId="433F44C7" w14:textId="77777777" w:rsidR="00F6089D" w:rsidRPr="005D4C79" w:rsidRDefault="00F6089D">
            <w:pPr>
              <w:jc w:val="left"/>
              <w:rPr>
                <w:rFonts w:eastAsia="SimSun"/>
                <w:color w:val="000000"/>
              </w:rPr>
            </w:pPr>
          </w:p>
        </w:tc>
        <w:tc>
          <w:tcPr>
            <w:tcW w:w="24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089D" w:rsidRPr="005D4C79" w14:paraId="55061DB0" w14:textId="77777777" w:rsidTr="00D97350">
              <w:trPr>
                <w:tblCellSpacing w:w="15" w:type="dxa"/>
              </w:trPr>
              <w:tc>
                <w:tcPr>
                  <w:tcW w:w="0" w:type="auto"/>
                  <w:vAlign w:val="center"/>
                  <w:hideMark/>
                </w:tcPr>
                <w:p w14:paraId="687B15F4" w14:textId="77777777" w:rsidR="00F6089D" w:rsidRPr="005D4C79" w:rsidRDefault="00F6089D" w:rsidP="00D97350"/>
              </w:tc>
            </w:tr>
          </w:tbl>
          <w:p w14:paraId="66ADBFED" w14:textId="77777777" w:rsidR="00F6089D" w:rsidRPr="005D4C79" w:rsidRDefault="00F6089D" w:rsidP="00D97350">
            <w:pPr>
              <w:rPr>
                <w:vanish/>
              </w:rPr>
            </w:pPr>
          </w:p>
          <w:p w14:paraId="433F44C8" w14:textId="66B8BB80" w:rsidR="00F6089D" w:rsidRPr="005D4C79" w:rsidRDefault="00F6089D" w:rsidP="00F6089D">
            <w:pPr>
              <w:rPr>
                <w:lang w:val="en-US"/>
              </w:rPr>
            </w:pPr>
            <w:r w:rsidRPr="005D4C79">
              <w:rPr>
                <w:lang w:val="en-US"/>
              </w:rPr>
              <w:t>3</w:t>
            </w:r>
            <w:r w:rsidRPr="005D4C79">
              <w:t xml:space="preserve">. Hiển thị </w:t>
            </w:r>
            <w:r w:rsidRPr="005D4C79">
              <w:rPr>
                <w:lang w:val="en-US"/>
              </w:rPr>
              <w:t>“Đã thêm sản phẩm”</w:t>
            </w:r>
          </w:p>
        </w:tc>
      </w:tr>
      <w:tr w:rsidR="00436B97" w:rsidRPr="005D4C79" w14:paraId="433F44CD" w14:textId="77777777">
        <w:tc>
          <w:tcPr>
            <w:tcW w:w="2106" w:type="dxa"/>
          </w:tcPr>
          <w:p w14:paraId="433F44CA" w14:textId="77777777" w:rsidR="00436B97" w:rsidRPr="005D4C79" w:rsidRDefault="009B1BCC">
            <w:r w:rsidRPr="005D4C79">
              <w:t>Alternative flow</w:t>
            </w:r>
          </w:p>
        </w:tc>
        <w:tc>
          <w:tcPr>
            <w:tcW w:w="5341" w:type="dxa"/>
            <w:gridSpan w:val="2"/>
          </w:tcPr>
          <w:p w14:paraId="433F44CC" w14:textId="20AD72B8" w:rsidR="00436B97" w:rsidRPr="005D4C79" w:rsidRDefault="00F6089D">
            <w:pPr>
              <w:rPr>
                <w:lang w:val="en-US"/>
              </w:rPr>
            </w:pPr>
            <w:r w:rsidRPr="005D4C79">
              <w:rPr>
                <w:lang w:val="en-US"/>
              </w:rPr>
              <w:t xml:space="preserve">1a. Nhập thiếu dữ liệu -&gt;Đề nghị viết đủ </w:t>
            </w:r>
          </w:p>
        </w:tc>
      </w:tr>
      <w:tr w:rsidR="00436B97" w:rsidRPr="005D4C79" w14:paraId="433F44D0" w14:textId="77777777">
        <w:tc>
          <w:tcPr>
            <w:tcW w:w="2106" w:type="dxa"/>
          </w:tcPr>
          <w:p w14:paraId="433F44CE" w14:textId="77777777" w:rsidR="00436B97" w:rsidRPr="005D4C79" w:rsidRDefault="009B1BCC">
            <w:r w:rsidRPr="005D4C79">
              <w:t>Exception Flow</w:t>
            </w:r>
          </w:p>
        </w:tc>
        <w:tc>
          <w:tcPr>
            <w:tcW w:w="5341" w:type="dxa"/>
            <w:gridSpan w:val="2"/>
          </w:tcPr>
          <w:p w14:paraId="433F44CF" w14:textId="2A18B58C" w:rsidR="00436B97" w:rsidRPr="005D4C79" w:rsidRDefault="00F6089D">
            <w:pPr>
              <w:rPr>
                <w:lang w:val="en-US"/>
              </w:rPr>
            </w:pPr>
            <w:r w:rsidRPr="005D4C79">
              <w:rPr>
                <w:lang w:val="en-US"/>
              </w:rPr>
              <w:t>None</w:t>
            </w:r>
          </w:p>
        </w:tc>
      </w:tr>
      <w:tr w:rsidR="00436B97" w:rsidRPr="005D4C79" w14:paraId="433F44D3" w14:textId="77777777">
        <w:tc>
          <w:tcPr>
            <w:tcW w:w="2106" w:type="dxa"/>
          </w:tcPr>
          <w:p w14:paraId="433F44D1" w14:textId="77777777" w:rsidR="00436B97" w:rsidRPr="005D4C79" w:rsidRDefault="009B1BCC">
            <w:r w:rsidRPr="005D4C79">
              <w:t>Business Rule</w:t>
            </w:r>
          </w:p>
        </w:tc>
        <w:tc>
          <w:tcPr>
            <w:tcW w:w="5341" w:type="dxa"/>
            <w:gridSpan w:val="2"/>
          </w:tcPr>
          <w:p w14:paraId="433F44D2" w14:textId="0ACE100F" w:rsidR="00436B97" w:rsidRPr="005D4C79" w:rsidRDefault="00D97350">
            <w:r w:rsidRPr="005D4C79">
              <w:t>Giá &gt; 0</w:t>
            </w:r>
          </w:p>
        </w:tc>
      </w:tr>
      <w:tr w:rsidR="00436B97" w:rsidRPr="005D4C79" w14:paraId="433F44D6" w14:textId="77777777">
        <w:tc>
          <w:tcPr>
            <w:tcW w:w="2106" w:type="dxa"/>
          </w:tcPr>
          <w:p w14:paraId="433F44D4" w14:textId="77777777" w:rsidR="00436B97" w:rsidRPr="005D4C79" w:rsidRDefault="009B1BCC">
            <w:r w:rsidRPr="005D4C79">
              <w:t>Non-Functional Requirement</w:t>
            </w:r>
          </w:p>
        </w:tc>
        <w:tc>
          <w:tcPr>
            <w:tcW w:w="5341" w:type="dxa"/>
            <w:gridSpan w:val="2"/>
          </w:tcPr>
          <w:p w14:paraId="433F44D5" w14:textId="77777777" w:rsidR="00436B97" w:rsidRPr="005D4C79" w:rsidRDefault="009B1BCC">
            <w:r w:rsidRPr="005D4C79">
              <w:rPr>
                <w:rFonts w:eastAsia="SimSun"/>
              </w:rPr>
              <w:t>Thời gian phản hồi ≤ 3 giây.</w:t>
            </w:r>
          </w:p>
        </w:tc>
      </w:tr>
    </w:tbl>
    <w:p w14:paraId="433F44D7" w14:textId="77777777" w:rsidR="00436B97" w:rsidRPr="005D4C79" w:rsidRDefault="00436B97"/>
    <w:p w14:paraId="433F44D8" w14:textId="77777777" w:rsidR="00436B97" w:rsidRPr="005D4C79" w:rsidRDefault="00436B97"/>
    <w:p w14:paraId="433F44D9" w14:textId="77777777" w:rsidR="00436B97" w:rsidRPr="005D4C79" w:rsidRDefault="009B1BCC">
      <w:r w:rsidRPr="005D4C79">
        <w:br/>
      </w:r>
    </w:p>
    <w:p w14:paraId="433F44DA" w14:textId="77777777" w:rsidR="00436B97" w:rsidRPr="005D4C79" w:rsidRDefault="009B1BCC">
      <w:r w:rsidRPr="005D4C79">
        <w:br w:type="page"/>
      </w:r>
    </w:p>
    <w:tbl>
      <w:tblPr>
        <w:tblStyle w:val="TableGrid"/>
        <w:tblW w:w="0" w:type="auto"/>
        <w:tblLook w:val="04A0" w:firstRow="1" w:lastRow="0" w:firstColumn="1" w:lastColumn="0" w:noHBand="0" w:noVBand="1"/>
      </w:tblPr>
      <w:tblGrid>
        <w:gridCol w:w="2106"/>
        <w:gridCol w:w="2877"/>
        <w:gridCol w:w="2464"/>
      </w:tblGrid>
      <w:tr w:rsidR="00436B97" w:rsidRPr="005D4C79" w14:paraId="433F44DD" w14:textId="77777777">
        <w:tc>
          <w:tcPr>
            <w:tcW w:w="2106" w:type="dxa"/>
          </w:tcPr>
          <w:p w14:paraId="433F44DB" w14:textId="77777777" w:rsidR="00436B97" w:rsidRPr="005D4C79" w:rsidRDefault="009B1BCC">
            <w:r w:rsidRPr="005D4C79">
              <w:lastRenderedPageBreak/>
              <w:t>Tên use case</w:t>
            </w:r>
          </w:p>
        </w:tc>
        <w:tc>
          <w:tcPr>
            <w:tcW w:w="5341" w:type="dxa"/>
            <w:gridSpan w:val="2"/>
          </w:tcPr>
          <w:p w14:paraId="433F44DC" w14:textId="14EF49F0" w:rsidR="00436B97" w:rsidRPr="005D4C79" w:rsidRDefault="00D97350">
            <w:r w:rsidRPr="005D4C79">
              <w:t>Import Product from Excel</w:t>
            </w:r>
          </w:p>
        </w:tc>
      </w:tr>
      <w:tr w:rsidR="00436B97" w:rsidRPr="005D4C79" w14:paraId="433F44E0" w14:textId="77777777">
        <w:tc>
          <w:tcPr>
            <w:tcW w:w="2106" w:type="dxa"/>
          </w:tcPr>
          <w:p w14:paraId="433F44DE" w14:textId="77777777" w:rsidR="00436B97" w:rsidRPr="005D4C79" w:rsidRDefault="009B1BCC">
            <w:r w:rsidRPr="005D4C79">
              <w:t>Actor</w:t>
            </w:r>
          </w:p>
        </w:tc>
        <w:tc>
          <w:tcPr>
            <w:tcW w:w="5341" w:type="dxa"/>
            <w:gridSpan w:val="2"/>
          </w:tcPr>
          <w:p w14:paraId="433F44DF" w14:textId="5E5491C9" w:rsidR="00436B97" w:rsidRPr="005D4C79" w:rsidRDefault="00D97350">
            <w:r w:rsidRPr="005D4C79">
              <w:t>Admin</w:t>
            </w:r>
          </w:p>
        </w:tc>
      </w:tr>
      <w:tr w:rsidR="00436B97" w:rsidRPr="005D4C79" w14:paraId="433F44E3" w14:textId="77777777">
        <w:trPr>
          <w:trHeight w:val="687"/>
        </w:trPr>
        <w:tc>
          <w:tcPr>
            <w:tcW w:w="2106" w:type="dxa"/>
          </w:tcPr>
          <w:p w14:paraId="433F44E1" w14:textId="77777777" w:rsidR="00436B97" w:rsidRPr="005D4C79" w:rsidRDefault="009B1BCC">
            <w:r w:rsidRPr="005D4C79">
              <w:t>Mô tả</w:t>
            </w:r>
          </w:p>
        </w:tc>
        <w:tc>
          <w:tcPr>
            <w:tcW w:w="5341" w:type="dxa"/>
            <w:gridSpan w:val="2"/>
          </w:tcPr>
          <w:p w14:paraId="433F44E2" w14:textId="01D22012" w:rsidR="00436B97" w:rsidRPr="005D4C79" w:rsidRDefault="00D97350">
            <w:r w:rsidRPr="005D4C79">
              <w:t>Admin import danh sách sản phẩm từ file Excel</w:t>
            </w:r>
          </w:p>
        </w:tc>
      </w:tr>
      <w:tr w:rsidR="00436B97" w:rsidRPr="005D4C79" w14:paraId="433F44E6" w14:textId="77777777">
        <w:trPr>
          <w:trHeight w:val="288"/>
        </w:trPr>
        <w:tc>
          <w:tcPr>
            <w:tcW w:w="2106" w:type="dxa"/>
          </w:tcPr>
          <w:p w14:paraId="433F44E4" w14:textId="77777777" w:rsidR="00436B97" w:rsidRPr="005D4C79" w:rsidRDefault="009B1BCC">
            <w:r w:rsidRPr="005D4C79">
              <w:t>Priority</w:t>
            </w:r>
          </w:p>
        </w:tc>
        <w:tc>
          <w:tcPr>
            <w:tcW w:w="5341" w:type="dxa"/>
            <w:gridSpan w:val="2"/>
          </w:tcPr>
          <w:p w14:paraId="433F44E5" w14:textId="77777777" w:rsidR="00436B97" w:rsidRPr="005D4C79" w:rsidRDefault="009B1BCC">
            <w:r w:rsidRPr="005D4C79">
              <w:t>Must  have</w:t>
            </w:r>
          </w:p>
        </w:tc>
      </w:tr>
      <w:tr w:rsidR="00436B97" w:rsidRPr="005D4C79" w14:paraId="433F44E9" w14:textId="77777777">
        <w:trPr>
          <w:trHeight w:val="298"/>
        </w:trPr>
        <w:tc>
          <w:tcPr>
            <w:tcW w:w="2106" w:type="dxa"/>
          </w:tcPr>
          <w:p w14:paraId="433F44E7" w14:textId="77777777" w:rsidR="00436B97" w:rsidRPr="005D4C79" w:rsidRDefault="009B1BCC">
            <w:r w:rsidRPr="005D4C79">
              <w:t>Trigger</w:t>
            </w:r>
          </w:p>
        </w:tc>
        <w:tc>
          <w:tcPr>
            <w:tcW w:w="5341" w:type="dxa"/>
            <w:gridSpan w:val="2"/>
          </w:tcPr>
          <w:p w14:paraId="433F44E8" w14:textId="72B1CC4D" w:rsidR="00436B97" w:rsidRPr="005D4C79" w:rsidRDefault="00D97350">
            <w:r w:rsidRPr="005D4C79">
              <w:t>Admin chọn file Excel</w:t>
            </w:r>
          </w:p>
        </w:tc>
      </w:tr>
      <w:tr w:rsidR="00436B97" w:rsidRPr="005D4C79" w14:paraId="433F44EC" w14:textId="77777777">
        <w:tc>
          <w:tcPr>
            <w:tcW w:w="2106" w:type="dxa"/>
          </w:tcPr>
          <w:p w14:paraId="433F44EA" w14:textId="77777777" w:rsidR="00436B97" w:rsidRPr="005D4C79" w:rsidRDefault="009B1BCC">
            <w:r w:rsidRPr="005D4C79">
              <w:t>Pre-condition</w:t>
            </w:r>
          </w:p>
        </w:tc>
        <w:tc>
          <w:tcPr>
            <w:tcW w:w="5341" w:type="dxa"/>
            <w:gridSpan w:val="2"/>
          </w:tcPr>
          <w:p w14:paraId="433F44EB" w14:textId="297241F2" w:rsidR="00436B97" w:rsidRPr="005D4C79" w:rsidRDefault="00D97350">
            <w:r w:rsidRPr="005D4C79">
              <w:t>File đúng định dạng</w:t>
            </w:r>
          </w:p>
        </w:tc>
      </w:tr>
      <w:tr w:rsidR="00436B97" w:rsidRPr="005D4C79" w14:paraId="433F44EF" w14:textId="77777777">
        <w:trPr>
          <w:trHeight w:val="323"/>
        </w:trPr>
        <w:tc>
          <w:tcPr>
            <w:tcW w:w="2106" w:type="dxa"/>
          </w:tcPr>
          <w:p w14:paraId="433F44ED" w14:textId="77777777" w:rsidR="00436B97" w:rsidRPr="005D4C79" w:rsidRDefault="009B1BCC">
            <w:r w:rsidRPr="005D4C79">
              <w:t>Post-condition</w:t>
            </w:r>
          </w:p>
        </w:tc>
        <w:tc>
          <w:tcPr>
            <w:tcW w:w="5341" w:type="dxa"/>
            <w:gridSpan w:val="2"/>
          </w:tcPr>
          <w:p w14:paraId="10D57532" w14:textId="77777777" w:rsidR="00D97350" w:rsidRPr="005D4C79" w:rsidRDefault="00D97350" w:rsidP="00B03BAA">
            <w:pPr>
              <w:spacing w:before="100" w:beforeAutospacing="1" w:after="100" w:afterAutospacing="1"/>
            </w:pPr>
            <w:r w:rsidRPr="005D4C79">
              <w:t xml:space="preserve">Dữ liệu sản phẩm được thêm vào hệ thống </w:t>
            </w:r>
          </w:p>
          <w:p w14:paraId="433F44EE" w14:textId="13CF3FF6" w:rsidR="00436B97" w:rsidRPr="005D4C79" w:rsidRDefault="00436B97"/>
        </w:tc>
      </w:tr>
      <w:tr w:rsidR="00436B97" w:rsidRPr="005D4C79" w14:paraId="433F44F3" w14:textId="77777777">
        <w:trPr>
          <w:trHeight w:val="228"/>
        </w:trPr>
        <w:tc>
          <w:tcPr>
            <w:tcW w:w="2106" w:type="dxa"/>
            <w:vMerge w:val="restart"/>
          </w:tcPr>
          <w:p w14:paraId="433F44F0" w14:textId="77777777" w:rsidR="00436B97" w:rsidRPr="005D4C79" w:rsidRDefault="009B1BCC">
            <w:r w:rsidRPr="005D4C79">
              <w:t>Basic flow</w:t>
            </w:r>
          </w:p>
        </w:tc>
        <w:tc>
          <w:tcPr>
            <w:tcW w:w="2877" w:type="dxa"/>
          </w:tcPr>
          <w:p w14:paraId="433F44F1" w14:textId="77777777" w:rsidR="00436B97" w:rsidRPr="005D4C79" w:rsidRDefault="009B1BCC">
            <w:r w:rsidRPr="005D4C79">
              <w:t>User</w:t>
            </w:r>
          </w:p>
        </w:tc>
        <w:tc>
          <w:tcPr>
            <w:tcW w:w="2464" w:type="dxa"/>
          </w:tcPr>
          <w:p w14:paraId="433F44F2" w14:textId="77777777" w:rsidR="00436B97" w:rsidRPr="005D4C79" w:rsidRDefault="009B1BCC">
            <w:r w:rsidRPr="005D4C79">
              <w:t>Hệ thống</w:t>
            </w:r>
          </w:p>
        </w:tc>
      </w:tr>
      <w:tr w:rsidR="00D97350" w:rsidRPr="005D4C79" w14:paraId="433F44F7" w14:textId="77777777">
        <w:trPr>
          <w:trHeight w:val="706"/>
        </w:trPr>
        <w:tc>
          <w:tcPr>
            <w:tcW w:w="2106" w:type="dxa"/>
            <w:vMerge/>
          </w:tcPr>
          <w:p w14:paraId="433F44F4" w14:textId="77777777" w:rsidR="00D97350" w:rsidRPr="005D4C79" w:rsidRDefault="00D97350" w:rsidP="00D97350"/>
        </w:tc>
        <w:tc>
          <w:tcPr>
            <w:tcW w:w="2877" w:type="dxa"/>
          </w:tcPr>
          <w:p w14:paraId="433F44F5" w14:textId="67E06EE6" w:rsidR="00D97350" w:rsidRPr="005D4C79" w:rsidRDefault="00D97350" w:rsidP="00D97350">
            <w:pPr>
              <w:jc w:val="left"/>
              <w:rPr>
                <w:rFonts w:eastAsia="SimSun"/>
                <w:color w:val="000000"/>
              </w:rPr>
            </w:pPr>
            <w:r w:rsidRPr="005D4C79">
              <w:t>1. Chọn file Excel</w:t>
            </w:r>
          </w:p>
        </w:tc>
        <w:tc>
          <w:tcPr>
            <w:tcW w:w="2464" w:type="dxa"/>
          </w:tcPr>
          <w:p w14:paraId="433F44F6" w14:textId="77777777" w:rsidR="00D97350" w:rsidRPr="005D4C79" w:rsidRDefault="00D97350" w:rsidP="00D97350"/>
        </w:tc>
      </w:tr>
      <w:tr w:rsidR="00436B97" w:rsidRPr="005D4C79" w14:paraId="433F44FB" w14:textId="77777777">
        <w:trPr>
          <w:trHeight w:val="576"/>
        </w:trPr>
        <w:tc>
          <w:tcPr>
            <w:tcW w:w="2106" w:type="dxa"/>
            <w:vMerge/>
          </w:tcPr>
          <w:p w14:paraId="433F44F8" w14:textId="77777777" w:rsidR="00436B97" w:rsidRPr="005D4C79" w:rsidRDefault="00436B97"/>
        </w:tc>
        <w:tc>
          <w:tcPr>
            <w:tcW w:w="2877" w:type="dxa"/>
          </w:tcPr>
          <w:p w14:paraId="433F44F9" w14:textId="143A5D05" w:rsidR="00436B97" w:rsidRPr="005D4C79" w:rsidRDefault="00D97350">
            <w:pPr>
              <w:jc w:val="left"/>
              <w:rPr>
                <w:rFonts w:eastAsia="SimSun"/>
                <w:color w:val="000000"/>
              </w:rPr>
            </w:pPr>
            <w:r w:rsidRPr="005D4C79">
              <w:t>2. Nhấn import</w:t>
            </w:r>
          </w:p>
        </w:tc>
        <w:tc>
          <w:tcPr>
            <w:tcW w:w="2464" w:type="dxa"/>
          </w:tcPr>
          <w:p w14:paraId="433F44FA" w14:textId="1A6DD248" w:rsidR="00436B97" w:rsidRPr="005D4C79" w:rsidRDefault="00436B97" w:rsidP="00D97350"/>
        </w:tc>
      </w:tr>
      <w:tr w:rsidR="00F6089D" w:rsidRPr="005D4C79" w14:paraId="433F44FF" w14:textId="77777777" w:rsidTr="00F6089D">
        <w:trPr>
          <w:trHeight w:val="591"/>
        </w:trPr>
        <w:tc>
          <w:tcPr>
            <w:tcW w:w="2106" w:type="dxa"/>
            <w:vMerge/>
          </w:tcPr>
          <w:p w14:paraId="433F44FC" w14:textId="77777777" w:rsidR="00F6089D" w:rsidRPr="005D4C79" w:rsidRDefault="00F6089D"/>
        </w:tc>
        <w:tc>
          <w:tcPr>
            <w:tcW w:w="2877" w:type="dxa"/>
          </w:tcPr>
          <w:p w14:paraId="433F44FD" w14:textId="0228CBFB" w:rsidR="00F6089D" w:rsidRPr="005D4C79" w:rsidRDefault="00F6089D" w:rsidP="00D97350">
            <w:pPr>
              <w:jc w:val="left"/>
              <w:rPr>
                <w:rFonts w:eastAsia="SimSun"/>
                <w:color w:val="000000"/>
              </w:rPr>
            </w:pPr>
          </w:p>
        </w:tc>
        <w:tc>
          <w:tcPr>
            <w:tcW w:w="2464" w:type="dxa"/>
          </w:tcPr>
          <w:p w14:paraId="135C8607" w14:textId="70FA5F5C" w:rsidR="00F6089D" w:rsidRPr="005D4C79" w:rsidRDefault="00F6089D">
            <w:pPr>
              <w:rPr>
                <w:lang w:val="en-US"/>
              </w:rPr>
            </w:pPr>
            <w:r w:rsidRPr="005D4C79">
              <w:t xml:space="preserve">3. </w:t>
            </w:r>
            <w:r w:rsidRPr="005D4C79">
              <w:rPr>
                <w:lang w:val="en-US"/>
              </w:rPr>
              <w:t>Cập nhật danh sách sản phẩm</w:t>
            </w:r>
          </w:p>
          <w:p w14:paraId="433F44FE" w14:textId="2D4078A2" w:rsidR="00F6089D" w:rsidRPr="005D4C79" w:rsidRDefault="00F6089D" w:rsidP="00D97350"/>
        </w:tc>
      </w:tr>
      <w:tr w:rsidR="00436B97" w:rsidRPr="005D4C79" w14:paraId="433F450A" w14:textId="77777777">
        <w:tc>
          <w:tcPr>
            <w:tcW w:w="2106" w:type="dxa"/>
          </w:tcPr>
          <w:p w14:paraId="433F4508" w14:textId="77777777" w:rsidR="00436B97" w:rsidRPr="005D4C79" w:rsidRDefault="009B1BCC">
            <w:r w:rsidRPr="005D4C79">
              <w:t>Alternative flow</w:t>
            </w:r>
          </w:p>
        </w:tc>
        <w:tc>
          <w:tcPr>
            <w:tcW w:w="5341" w:type="dxa"/>
            <w:gridSpan w:val="2"/>
          </w:tcPr>
          <w:p w14:paraId="433F4509" w14:textId="12CD9315" w:rsidR="00436B97" w:rsidRPr="005D4C79" w:rsidRDefault="00D97350">
            <w:r w:rsidRPr="005D4C79">
              <w:t>1a. File sai format</w:t>
            </w:r>
            <w:r w:rsidRPr="005D4C79">
              <w:br/>
              <w:t>→ Báo lỗi</w:t>
            </w:r>
          </w:p>
        </w:tc>
      </w:tr>
      <w:tr w:rsidR="00436B97" w:rsidRPr="005D4C79" w14:paraId="433F450D" w14:textId="77777777">
        <w:tc>
          <w:tcPr>
            <w:tcW w:w="2106" w:type="dxa"/>
          </w:tcPr>
          <w:p w14:paraId="433F450B" w14:textId="77777777" w:rsidR="00436B97" w:rsidRPr="005D4C79" w:rsidRDefault="009B1BCC">
            <w:r w:rsidRPr="005D4C79">
              <w:t>Exception Flow</w:t>
            </w:r>
          </w:p>
        </w:tc>
        <w:tc>
          <w:tcPr>
            <w:tcW w:w="5341" w:type="dxa"/>
            <w:gridSpan w:val="2"/>
          </w:tcPr>
          <w:p w14:paraId="433F450C" w14:textId="34CDF571" w:rsidR="00436B97" w:rsidRPr="005D4C79" w:rsidRDefault="00D97350">
            <w:r w:rsidRPr="005D4C79">
              <w:t>Lỗi đọc file</w:t>
            </w:r>
          </w:p>
        </w:tc>
      </w:tr>
      <w:tr w:rsidR="00436B97" w:rsidRPr="005D4C79" w14:paraId="433F4510" w14:textId="77777777">
        <w:tc>
          <w:tcPr>
            <w:tcW w:w="2106" w:type="dxa"/>
          </w:tcPr>
          <w:p w14:paraId="433F450E" w14:textId="77777777" w:rsidR="00436B97" w:rsidRPr="005D4C79" w:rsidRDefault="009B1BCC">
            <w:r w:rsidRPr="005D4C79">
              <w:t>Business Rule</w:t>
            </w:r>
          </w:p>
        </w:tc>
        <w:tc>
          <w:tcPr>
            <w:tcW w:w="5341" w:type="dxa"/>
            <w:gridSpan w:val="2"/>
          </w:tcPr>
          <w:p w14:paraId="433F450F" w14:textId="1C82C236" w:rsidR="00436B97" w:rsidRPr="005D4C79" w:rsidRDefault="00D97350">
            <w:pPr>
              <w:rPr>
                <w:lang w:val="en-US"/>
              </w:rPr>
            </w:pPr>
            <w:r w:rsidRPr="005D4C79">
              <w:t>File gồm: name, price, category</w:t>
            </w:r>
            <w:r w:rsidR="00F6089D" w:rsidRPr="005D4C79">
              <w:rPr>
                <w:lang w:val="en-US"/>
              </w:rPr>
              <w:t>, keyword</w:t>
            </w:r>
          </w:p>
        </w:tc>
      </w:tr>
      <w:tr w:rsidR="00436B97" w:rsidRPr="005D4C79" w14:paraId="433F4513" w14:textId="77777777">
        <w:tc>
          <w:tcPr>
            <w:tcW w:w="2106" w:type="dxa"/>
          </w:tcPr>
          <w:p w14:paraId="433F4511" w14:textId="77777777" w:rsidR="00436B97" w:rsidRPr="005D4C79" w:rsidRDefault="009B1BCC">
            <w:r w:rsidRPr="005D4C79">
              <w:t>Non-Functional Requirement</w:t>
            </w:r>
          </w:p>
        </w:tc>
        <w:tc>
          <w:tcPr>
            <w:tcW w:w="5341" w:type="dxa"/>
            <w:gridSpan w:val="2"/>
          </w:tcPr>
          <w:p w14:paraId="433F4512" w14:textId="5E4D599B" w:rsidR="00436B97" w:rsidRPr="005D4C79" w:rsidRDefault="009B1BCC">
            <w:r w:rsidRPr="005D4C79">
              <w:rPr>
                <w:rFonts w:eastAsia="SimSun"/>
              </w:rPr>
              <w:t xml:space="preserve">Thời gian phản hồi ≤ </w:t>
            </w:r>
            <w:r w:rsidR="00D97350" w:rsidRPr="005D4C79">
              <w:rPr>
                <w:rFonts w:eastAsia="SimSun"/>
              </w:rPr>
              <w:t>5</w:t>
            </w:r>
            <w:r w:rsidRPr="005D4C79">
              <w:rPr>
                <w:rFonts w:eastAsia="SimSun"/>
              </w:rPr>
              <w:t xml:space="preserve"> giây.</w:t>
            </w:r>
          </w:p>
        </w:tc>
      </w:tr>
    </w:tbl>
    <w:p w14:paraId="433F4514" w14:textId="77777777" w:rsidR="00436B97" w:rsidRPr="005D4C79" w:rsidRDefault="009B1BCC">
      <w:r w:rsidRPr="005D4C79">
        <w:br w:type="page"/>
      </w:r>
    </w:p>
    <w:tbl>
      <w:tblPr>
        <w:tblStyle w:val="TableGrid"/>
        <w:tblW w:w="0" w:type="auto"/>
        <w:tblLook w:val="04A0" w:firstRow="1" w:lastRow="0" w:firstColumn="1" w:lastColumn="0" w:noHBand="0" w:noVBand="1"/>
      </w:tblPr>
      <w:tblGrid>
        <w:gridCol w:w="2106"/>
        <w:gridCol w:w="2877"/>
        <w:gridCol w:w="2464"/>
      </w:tblGrid>
      <w:tr w:rsidR="00436B97" w:rsidRPr="005D4C79" w14:paraId="433F4517" w14:textId="77777777">
        <w:tc>
          <w:tcPr>
            <w:tcW w:w="2106" w:type="dxa"/>
          </w:tcPr>
          <w:p w14:paraId="433F4515" w14:textId="77777777" w:rsidR="00436B97" w:rsidRPr="005D4C79" w:rsidRDefault="009B1BCC">
            <w:r w:rsidRPr="005D4C79">
              <w:lastRenderedPageBreak/>
              <w:t>Tên use case</w:t>
            </w:r>
          </w:p>
        </w:tc>
        <w:tc>
          <w:tcPr>
            <w:tcW w:w="5341" w:type="dxa"/>
            <w:gridSpan w:val="2"/>
          </w:tcPr>
          <w:p w14:paraId="433F4516" w14:textId="3BB9187D" w:rsidR="00436B97" w:rsidRPr="005D4C79" w:rsidRDefault="00F6089D">
            <w:pPr>
              <w:rPr>
                <w:lang w:val="en-US"/>
              </w:rPr>
            </w:pPr>
            <w:r w:rsidRPr="005D4C79">
              <w:rPr>
                <w:lang w:val="en-US"/>
              </w:rPr>
              <w:t>Xóa sản phẩm</w:t>
            </w:r>
          </w:p>
        </w:tc>
      </w:tr>
      <w:tr w:rsidR="00436B97" w:rsidRPr="005D4C79" w14:paraId="433F451A" w14:textId="77777777">
        <w:tc>
          <w:tcPr>
            <w:tcW w:w="2106" w:type="dxa"/>
          </w:tcPr>
          <w:p w14:paraId="433F4518" w14:textId="77777777" w:rsidR="00436B97" w:rsidRPr="005D4C79" w:rsidRDefault="009B1BCC">
            <w:r w:rsidRPr="005D4C79">
              <w:t>Actor</w:t>
            </w:r>
          </w:p>
        </w:tc>
        <w:tc>
          <w:tcPr>
            <w:tcW w:w="5341" w:type="dxa"/>
            <w:gridSpan w:val="2"/>
          </w:tcPr>
          <w:p w14:paraId="433F4519" w14:textId="181B9B1D" w:rsidR="00436B97" w:rsidRPr="005D4C79" w:rsidRDefault="00A01373">
            <w:r w:rsidRPr="005D4C79">
              <w:t>Admin</w:t>
            </w:r>
          </w:p>
        </w:tc>
      </w:tr>
      <w:tr w:rsidR="00436B97" w:rsidRPr="005D4C79" w14:paraId="433F451D" w14:textId="77777777">
        <w:trPr>
          <w:trHeight w:val="687"/>
        </w:trPr>
        <w:tc>
          <w:tcPr>
            <w:tcW w:w="2106" w:type="dxa"/>
          </w:tcPr>
          <w:p w14:paraId="433F451B" w14:textId="77777777" w:rsidR="00436B97" w:rsidRPr="005D4C79" w:rsidRDefault="009B1BCC">
            <w:r w:rsidRPr="005D4C79">
              <w:t>Mô tả</w:t>
            </w:r>
          </w:p>
        </w:tc>
        <w:tc>
          <w:tcPr>
            <w:tcW w:w="5341" w:type="dxa"/>
            <w:gridSpan w:val="2"/>
          </w:tcPr>
          <w:p w14:paraId="433F451C" w14:textId="4E7BCAA1" w:rsidR="00436B97" w:rsidRPr="005D4C79" w:rsidRDefault="00A01373">
            <w:r w:rsidRPr="005D4C79">
              <w:t>Admin xóa sản phẩm khỏi hệ thống</w:t>
            </w:r>
          </w:p>
        </w:tc>
      </w:tr>
      <w:tr w:rsidR="00436B97" w:rsidRPr="005D4C79" w14:paraId="433F4520" w14:textId="77777777">
        <w:trPr>
          <w:trHeight w:val="288"/>
        </w:trPr>
        <w:tc>
          <w:tcPr>
            <w:tcW w:w="2106" w:type="dxa"/>
          </w:tcPr>
          <w:p w14:paraId="433F451E" w14:textId="77777777" w:rsidR="00436B97" w:rsidRPr="005D4C79" w:rsidRDefault="009B1BCC">
            <w:r w:rsidRPr="005D4C79">
              <w:t>Priority</w:t>
            </w:r>
          </w:p>
        </w:tc>
        <w:tc>
          <w:tcPr>
            <w:tcW w:w="5341" w:type="dxa"/>
            <w:gridSpan w:val="2"/>
          </w:tcPr>
          <w:p w14:paraId="433F451F" w14:textId="59E617D3" w:rsidR="00E21187" w:rsidRPr="005D4C79" w:rsidRDefault="00E21187">
            <w:pPr>
              <w:rPr>
                <w:lang w:val="en-US"/>
              </w:rPr>
            </w:pPr>
            <w:r w:rsidRPr="005D4C79">
              <w:rPr>
                <w:lang w:val="en-US"/>
              </w:rPr>
              <w:t>High</w:t>
            </w:r>
          </w:p>
        </w:tc>
      </w:tr>
      <w:tr w:rsidR="00436B97" w:rsidRPr="005D4C79" w14:paraId="433F4523" w14:textId="77777777">
        <w:trPr>
          <w:trHeight w:val="298"/>
        </w:trPr>
        <w:tc>
          <w:tcPr>
            <w:tcW w:w="2106" w:type="dxa"/>
          </w:tcPr>
          <w:p w14:paraId="433F4521" w14:textId="77777777" w:rsidR="00436B97" w:rsidRPr="005D4C79" w:rsidRDefault="009B1BCC">
            <w:r w:rsidRPr="005D4C79">
              <w:t>Trigger</w:t>
            </w:r>
          </w:p>
        </w:tc>
        <w:tc>
          <w:tcPr>
            <w:tcW w:w="5341" w:type="dxa"/>
            <w:gridSpan w:val="2"/>
          </w:tcPr>
          <w:p w14:paraId="433F4522" w14:textId="7D4AE0A6" w:rsidR="00436B97" w:rsidRPr="005D4C79" w:rsidRDefault="00E21187">
            <w:pPr>
              <w:rPr>
                <w:lang w:val="en-US"/>
              </w:rPr>
            </w:pPr>
            <w:r w:rsidRPr="005D4C79">
              <w:rPr>
                <w:lang w:val="en-US"/>
              </w:rPr>
              <w:t>Người mua muốn xóa sản phầm ở trong giỏ hàng</w:t>
            </w:r>
          </w:p>
        </w:tc>
      </w:tr>
      <w:tr w:rsidR="00436B97" w:rsidRPr="005D4C79" w14:paraId="433F4526" w14:textId="77777777">
        <w:tc>
          <w:tcPr>
            <w:tcW w:w="2106" w:type="dxa"/>
          </w:tcPr>
          <w:p w14:paraId="433F4524" w14:textId="77777777" w:rsidR="00436B97" w:rsidRPr="005D4C79" w:rsidRDefault="009B1BCC">
            <w:r w:rsidRPr="005D4C79">
              <w:t>Pre-condition</w:t>
            </w:r>
          </w:p>
        </w:tc>
        <w:tc>
          <w:tcPr>
            <w:tcW w:w="5341" w:type="dxa"/>
            <w:gridSpan w:val="2"/>
          </w:tcPr>
          <w:p w14:paraId="433F4525" w14:textId="39777334" w:rsidR="00436B97" w:rsidRPr="005D4C79" w:rsidRDefault="00A01373">
            <w:pPr>
              <w:rPr>
                <w:lang w:val="en-US"/>
              </w:rPr>
            </w:pPr>
            <w:r w:rsidRPr="005D4C79">
              <w:t>Sản phẩm tồn tạ</w:t>
            </w:r>
            <w:r w:rsidR="00E21187" w:rsidRPr="005D4C79">
              <w:rPr>
                <w:lang w:val="en-US"/>
              </w:rPr>
              <w:t>i trong giỏ hàng</w:t>
            </w:r>
          </w:p>
        </w:tc>
      </w:tr>
      <w:tr w:rsidR="00436B97" w:rsidRPr="005D4C79" w14:paraId="433F4529" w14:textId="77777777">
        <w:trPr>
          <w:trHeight w:val="323"/>
        </w:trPr>
        <w:tc>
          <w:tcPr>
            <w:tcW w:w="2106" w:type="dxa"/>
          </w:tcPr>
          <w:p w14:paraId="433F4527" w14:textId="77777777" w:rsidR="00436B97" w:rsidRPr="005D4C79" w:rsidRDefault="009B1BCC">
            <w:r w:rsidRPr="005D4C79">
              <w:t>Post-condition</w:t>
            </w:r>
          </w:p>
        </w:tc>
        <w:tc>
          <w:tcPr>
            <w:tcW w:w="5341" w:type="dxa"/>
            <w:gridSpan w:val="2"/>
          </w:tcPr>
          <w:p w14:paraId="433F4528" w14:textId="6223A256" w:rsidR="00436B97" w:rsidRPr="005D4C79" w:rsidRDefault="00A01373">
            <w:pPr>
              <w:rPr>
                <w:lang w:val="en-US"/>
              </w:rPr>
            </w:pPr>
            <w:r w:rsidRPr="005D4C79">
              <w:t>Sản phẩm bị xóa</w:t>
            </w:r>
            <w:r w:rsidR="00E21187" w:rsidRPr="005D4C79">
              <w:rPr>
                <w:lang w:val="en-US"/>
              </w:rPr>
              <w:t xml:space="preserve"> khỏi giỏ hàng</w:t>
            </w:r>
          </w:p>
        </w:tc>
      </w:tr>
      <w:tr w:rsidR="00436B97" w:rsidRPr="005D4C79" w14:paraId="433F452D" w14:textId="77777777">
        <w:trPr>
          <w:trHeight w:val="228"/>
        </w:trPr>
        <w:tc>
          <w:tcPr>
            <w:tcW w:w="2106" w:type="dxa"/>
            <w:vMerge w:val="restart"/>
          </w:tcPr>
          <w:p w14:paraId="433F452A" w14:textId="77777777" w:rsidR="00436B97" w:rsidRPr="005D4C79" w:rsidRDefault="009B1BCC">
            <w:r w:rsidRPr="005D4C79">
              <w:t>Basic flow</w:t>
            </w:r>
          </w:p>
        </w:tc>
        <w:tc>
          <w:tcPr>
            <w:tcW w:w="2877" w:type="dxa"/>
          </w:tcPr>
          <w:p w14:paraId="433F452B" w14:textId="77777777" w:rsidR="00436B97" w:rsidRPr="005D4C79" w:rsidRDefault="009B1BCC">
            <w:r w:rsidRPr="005D4C79">
              <w:t>User</w:t>
            </w:r>
          </w:p>
        </w:tc>
        <w:tc>
          <w:tcPr>
            <w:tcW w:w="2464" w:type="dxa"/>
          </w:tcPr>
          <w:p w14:paraId="433F452C" w14:textId="77777777" w:rsidR="00436B97" w:rsidRPr="005D4C79" w:rsidRDefault="009B1BCC">
            <w:r w:rsidRPr="005D4C79">
              <w:t>Hệ thống</w:t>
            </w:r>
          </w:p>
        </w:tc>
      </w:tr>
      <w:tr w:rsidR="00436B97" w:rsidRPr="005D4C79" w14:paraId="433F4531" w14:textId="77777777">
        <w:trPr>
          <w:trHeight w:val="706"/>
        </w:trPr>
        <w:tc>
          <w:tcPr>
            <w:tcW w:w="2106" w:type="dxa"/>
            <w:vMerge/>
          </w:tcPr>
          <w:p w14:paraId="433F452E" w14:textId="77777777" w:rsidR="00436B97" w:rsidRPr="005D4C79" w:rsidRDefault="00436B97"/>
        </w:tc>
        <w:tc>
          <w:tcPr>
            <w:tcW w:w="2877" w:type="dxa"/>
          </w:tcPr>
          <w:p w14:paraId="433F452F" w14:textId="7F8E1830" w:rsidR="00436B97" w:rsidRPr="005D4C79" w:rsidRDefault="00A01373">
            <w:pPr>
              <w:numPr>
                <w:ilvl w:val="0"/>
                <w:numId w:val="15"/>
              </w:numPr>
              <w:jc w:val="left"/>
              <w:rPr>
                <w:rFonts w:eastAsia="SimSun"/>
                <w:color w:val="000000"/>
              </w:rPr>
            </w:pPr>
            <w:r w:rsidRPr="005D4C79">
              <w:t>Chọn sản phẩm</w:t>
            </w:r>
          </w:p>
        </w:tc>
        <w:tc>
          <w:tcPr>
            <w:tcW w:w="2464" w:type="dxa"/>
          </w:tcPr>
          <w:p w14:paraId="433F4530" w14:textId="77777777" w:rsidR="00436B97" w:rsidRPr="005D4C79" w:rsidRDefault="00436B97"/>
        </w:tc>
      </w:tr>
      <w:tr w:rsidR="00436B97" w:rsidRPr="005D4C79" w14:paraId="433F4535" w14:textId="77777777">
        <w:trPr>
          <w:trHeight w:val="706"/>
        </w:trPr>
        <w:tc>
          <w:tcPr>
            <w:tcW w:w="2106" w:type="dxa"/>
            <w:vMerge/>
          </w:tcPr>
          <w:p w14:paraId="433F4532" w14:textId="77777777" w:rsidR="00436B97" w:rsidRPr="005D4C79" w:rsidRDefault="00436B97"/>
        </w:tc>
        <w:tc>
          <w:tcPr>
            <w:tcW w:w="2877" w:type="dxa"/>
          </w:tcPr>
          <w:p w14:paraId="433F4533" w14:textId="115A4191" w:rsidR="00436B97" w:rsidRPr="005D4C79" w:rsidRDefault="00A01373">
            <w:pPr>
              <w:jc w:val="left"/>
              <w:rPr>
                <w:rFonts w:eastAsia="SimSun"/>
                <w:color w:val="000000"/>
              </w:rPr>
            </w:pPr>
            <w:r w:rsidRPr="005D4C79">
              <w:t>2. Nhấn xóa</w:t>
            </w:r>
          </w:p>
        </w:tc>
        <w:tc>
          <w:tcPr>
            <w:tcW w:w="2464" w:type="dxa"/>
          </w:tcPr>
          <w:p w14:paraId="433F4534" w14:textId="0207C4C7" w:rsidR="00436B97" w:rsidRPr="005D4C79" w:rsidRDefault="00436B97" w:rsidP="00A01373"/>
        </w:tc>
      </w:tr>
      <w:tr w:rsidR="00436B97" w:rsidRPr="005D4C79" w14:paraId="433F4539" w14:textId="77777777">
        <w:trPr>
          <w:trHeight w:val="706"/>
        </w:trPr>
        <w:tc>
          <w:tcPr>
            <w:tcW w:w="2106" w:type="dxa"/>
            <w:vMerge/>
          </w:tcPr>
          <w:p w14:paraId="433F4536" w14:textId="77777777" w:rsidR="00436B97" w:rsidRPr="005D4C79" w:rsidRDefault="00436B97"/>
        </w:tc>
        <w:tc>
          <w:tcPr>
            <w:tcW w:w="2877" w:type="dxa"/>
          </w:tcPr>
          <w:p w14:paraId="433F4537" w14:textId="1A106538" w:rsidR="00436B97" w:rsidRPr="005D4C79" w:rsidRDefault="00436B97" w:rsidP="00A01373">
            <w:pPr>
              <w:jc w:val="left"/>
              <w:rPr>
                <w:rFonts w:eastAsia="SimSun"/>
                <w:color w:val="000000"/>
              </w:rPr>
            </w:pPr>
          </w:p>
        </w:tc>
        <w:tc>
          <w:tcPr>
            <w:tcW w:w="2464" w:type="dxa"/>
          </w:tcPr>
          <w:p w14:paraId="433F4538" w14:textId="45355586" w:rsidR="00436B97" w:rsidRPr="005D4C79" w:rsidRDefault="00B03BAA">
            <w:pPr>
              <w:rPr>
                <w:lang w:val="en-US"/>
              </w:rPr>
            </w:pPr>
            <w:r w:rsidRPr="005D4C79">
              <w:rPr>
                <w:lang w:val="en-US"/>
              </w:rPr>
              <w:t>3. Hệ thống hiển thị “Xóa sản phẩm này”</w:t>
            </w:r>
          </w:p>
        </w:tc>
      </w:tr>
      <w:tr w:rsidR="00436B97" w:rsidRPr="005D4C79" w14:paraId="433F453D" w14:textId="77777777">
        <w:trPr>
          <w:trHeight w:val="908"/>
        </w:trPr>
        <w:tc>
          <w:tcPr>
            <w:tcW w:w="2106" w:type="dxa"/>
            <w:vMerge/>
          </w:tcPr>
          <w:p w14:paraId="433F453A" w14:textId="77777777" w:rsidR="00436B97" w:rsidRPr="005D4C79" w:rsidRDefault="00436B97"/>
        </w:tc>
        <w:tc>
          <w:tcPr>
            <w:tcW w:w="2877" w:type="dxa"/>
          </w:tcPr>
          <w:p w14:paraId="433F453B" w14:textId="12D9FA77" w:rsidR="00436B97" w:rsidRPr="005D4C79" w:rsidRDefault="00B03BAA">
            <w:pPr>
              <w:jc w:val="left"/>
              <w:rPr>
                <w:rFonts w:eastAsia="SimSun"/>
                <w:color w:val="000000"/>
                <w:lang w:val="en-US"/>
              </w:rPr>
            </w:pPr>
            <w:r w:rsidRPr="005D4C79">
              <w:rPr>
                <w:rFonts w:eastAsia="SimSun"/>
                <w:color w:val="000000"/>
                <w:lang w:val="en-US"/>
              </w:rPr>
              <w:t>4. Xác nhận xóa</w:t>
            </w:r>
          </w:p>
        </w:tc>
        <w:tc>
          <w:tcPr>
            <w:tcW w:w="2464" w:type="dxa"/>
          </w:tcPr>
          <w:p w14:paraId="433F453C" w14:textId="2A1ED990" w:rsidR="00436B97" w:rsidRPr="005D4C79" w:rsidRDefault="00436B97" w:rsidP="00A01373"/>
        </w:tc>
      </w:tr>
      <w:tr w:rsidR="0016505B" w:rsidRPr="005D4C79" w14:paraId="433F4541" w14:textId="77777777" w:rsidTr="0016505B">
        <w:trPr>
          <w:trHeight w:val="569"/>
        </w:trPr>
        <w:tc>
          <w:tcPr>
            <w:tcW w:w="2106" w:type="dxa"/>
            <w:vMerge/>
          </w:tcPr>
          <w:p w14:paraId="433F453E" w14:textId="77777777" w:rsidR="0016505B" w:rsidRPr="005D4C79" w:rsidRDefault="0016505B"/>
        </w:tc>
        <w:tc>
          <w:tcPr>
            <w:tcW w:w="2877" w:type="dxa"/>
          </w:tcPr>
          <w:p w14:paraId="433F453F" w14:textId="40BB4D82" w:rsidR="0016505B" w:rsidRPr="005D4C79" w:rsidRDefault="0016505B" w:rsidP="00A01373">
            <w:pPr>
              <w:jc w:val="left"/>
              <w:rPr>
                <w:rFonts w:eastAsia="SimSun"/>
                <w:color w:val="000000"/>
              </w:rPr>
            </w:pPr>
          </w:p>
        </w:tc>
        <w:tc>
          <w:tcPr>
            <w:tcW w:w="2464" w:type="dxa"/>
          </w:tcPr>
          <w:p w14:paraId="433F4540" w14:textId="294E1B8B" w:rsidR="0016505B" w:rsidRPr="005D4C79" w:rsidRDefault="00B03BAA">
            <w:pPr>
              <w:rPr>
                <w:lang w:val="en-US"/>
              </w:rPr>
            </w:pPr>
            <w:r w:rsidRPr="005D4C79">
              <w:rPr>
                <w:lang w:val="en-US"/>
              </w:rPr>
              <w:t>5. Thông báo xóa thành công</w:t>
            </w:r>
          </w:p>
        </w:tc>
      </w:tr>
      <w:tr w:rsidR="00436B97" w:rsidRPr="005D4C79" w14:paraId="433F454C" w14:textId="77777777">
        <w:tc>
          <w:tcPr>
            <w:tcW w:w="2106" w:type="dxa"/>
          </w:tcPr>
          <w:p w14:paraId="433F454A" w14:textId="77777777" w:rsidR="00436B97" w:rsidRPr="005D4C79" w:rsidRDefault="009B1BCC">
            <w:r w:rsidRPr="005D4C79">
              <w:t>Alternative flow</w:t>
            </w:r>
          </w:p>
        </w:tc>
        <w:tc>
          <w:tcPr>
            <w:tcW w:w="5341" w:type="dxa"/>
            <w:gridSpan w:val="2"/>
          </w:tcPr>
          <w:p w14:paraId="433F454B" w14:textId="151978C9" w:rsidR="00436B97" w:rsidRPr="005D4C79" w:rsidRDefault="00B03BAA">
            <w:pPr>
              <w:rPr>
                <w:lang w:val="en-US"/>
              </w:rPr>
            </w:pPr>
            <w:r w:rsidRPr="005D4C79">
              <w:rPr>
                <w:lang w:val="en-US"/>
              </w:rPr>
              <w:t>3a. Cancel xóa thông tin</w:t>
            </w:r>
          </w:p>
        </w:tc>
      </w:tr>
      <w:tr w:rsidR="00436B97" w:rsidRPr="005D4C79" w14:paraId="433F454F" w14:textId="77777777">
        <w:tc>
          <w:tcPr>
            <w:tcW w:w="2106" w:type="dxa"/>
          </w:tcPr>
          <w:p w14:paraId="433F454D" w14:textId="77777777" w:rsidR="00436B97" w:rsidRPr="005D4C79" w:rsidRDefault="009B1BCC">
            <w:r w:rsidRPr="005D4C79">
              <w:t>Exception Flow</w:t>
            </w:r>
          </w:p>
        </w:tc>
        <w:tc>
          <w:tcPr>
            <w:tcW w:w="5341" w:type="dxa"/>
            <w:gridSpan w:val="2"/>
          </w:tcPr>
          <w:p w14:paraId="433F454E" w14:textId="0F0F1E3E" w:rsidR="00436B97" w:rsidRPr="005D4C79" w:rsidRDefault="00B03BAA">
            <w:pPr>
              <w:rPr>
                <w:lang w:val="en-US"/>
              </w:rPr>
            </w:pPr>
            <w:r w:rsidRPr="005D4C79">
              <w:rPr>
                <w:lang w:val="en-US"/>
              </w:rPr>
              <w:t>None</w:t>
            </w:r>
          </w:p>
        </w:tc>
      </w:tr>
      <w:tr w:rsidR="00436B97" w:rsidRPr="005D4C79" w14:paraId="433F4552" w14:textId="77777777">
        <w:tc>
          <w:tcPr>
            <w:tcW w:w="2106" w:type="dxa"/>
          </w:tcPr>
          <w:p w14:paraId="433F4550" w14:textId="77777777" w:rsidR="00436B97" w:rsidRPr="005D4C79" w:rsidRDefault="009B1BCC">
            <w:r w:rsidRPr="005D4C79">
              <w:t>Business Rule</w:t>
            </w:r>
          </w:p>
        </w:tc>
        <w:tc>
          <w:tcPr>
            <w:tcW w:w="5341" w:type="dxa"/>
            <w:gridSpan w:val="2"/>
          </w:tcPr>
          <w:p w14:paraId="433F4551" w14:textId="58314E11" w:rsidR="00436B97" w:rsidRPr="005D4C79" w:rsidRDefault="00B03BAA" w:rsidP="00B03BAA">
            <w:pPr>
              <w:tabs>
                <w:tab w:val="left" w:pos="4008"/>
              </w:tabs>
              <w:rPr>
                <w:lang w:val="en-US"/>
              </w:rPr>
            </w:pPr>
            <w:r w:rsidRPr="005D4C79">
              <w:rPr>
                <w:lang w:val="en-US"/>
              </w:rPr>
              <w:t>None</w:t>
            </w:r>
          </w:p>
        </w:tc>
      </w:tr>
      <w:tr w:rsidR="00436B97" w:rsidRPr="005D4C79" w14:paraId="433F4555" w14:textId="77777777">
        <w:tc>
          <w:tcPr>
            <w:tcW w:w="2106" w:type="dxa"/>
          </w:tcPr>
          <w:p w14:paraId="433F4553" w14:textId="77777777" w:rsidR="00436B97" w:rsidRPr="005D4C79" w:rsidRDefault="009B1BCC">
            <w:r w:rsidRPr="005D4C79">
              <w:t>Non-Functional Requirement</w:t>
            </w:r>
          </w:p>
        </w:tc>
        <w:tc>
          <w:tcPr>
            <w:tcW w:w="5341" w:type="dxa"/>
            <w:gridSpan w:val="2"/>
          </w:tcPr>
          <w:p w14:paraId="433F4554" w14:textId="60111FFE" w:rsidR="00436B97" w:rsidRPr="005D4C79" w:rsidRDefault="009B1BCC">
            <w:r w:rsidRPr="005D4C79">
              <w:rPr>
                <w:rFonts w:eastAsia="SimSun"/>
              </w:rPr>
              <w:t xml:space="preserve">Thời gian phản hồi ≤ </w:t>
            </w:r>
            <w:r w:rsidR="0016505B" w:rsidRPr="005D4C79">
              <w:rPr>
                <w:rFonts w:eastAsia="SimSun"/>
              </w:rPr>
              <w:t>2</w:t>
            </w:r>
            <w:r w:rsidRPr="005D4C79">
              <w:rPr>
                <w:rFonts w:eastAsia="SimSun"/>
              </w:rPr>
              <w:t xml:space="preserve"> giây.</w:t>
            </w:r>
          </w:p>
        </w:tc>
      </w:tr>
    </w:tbl>
    <w:p w14:paraId="433F4556" w14:textId="77777777" w:rsidR="00436B97" w:rsidRPr="005D4C79" w:rsidRDefault="009B1BCC">
      <w:r w:rsidRPr="005D4C79">
        <w:br w:type="page"/>
      </w:r>
    </w:p>
    <w:tbl>
      <w:tblPr>
        <w:tblStyle w:val="TableGrid"/>
        <w:tblW w:w="0" w:type="auto"/>
        <w:tblLook w:val="04A0" w:firstRow="1" w:lastRow="0" w:firstColumn="1" w:lastColumn="0" w:noHBand="0" w:noVBand="1"/>
      </w:tblPr>
      <w:tblGrid>
        <w:gridCol w:w="2106"/>
        <w:gridCol w:w="2877"/>
        <w:gridCol w:w="2464"/>
      </w:tblGrid>
      <w:tr w:rsidR="00436B97" w:rsidRPr="005D4C79" w14:paraId="433F4559" w14:textId="77777777">
        <w:tc>
          <w:tcPr>
            <w:tcW w:w="2106" w:type="dxa"/>
          </w:tcPr>
          <w:p w14:paraId="433F4557" w14:textId="77777777" w:rsidR="00436B97" w:rsidRPr="005D4C79" w:rsidRDefault="009B1BCC">
            <w:r w:rsidRPr="005D4C79">
              <w:lastRenderedPageBreak/>
              <w:t>Tên use case</w:t>
            </w:r>
          </w:p>
        </w:tc>
        <w:tc>
          <w:tcPr>
            <w:tcW w:w="5341" w:type="dxa"/>
            <w:gridSpan w:val="2"/>
          </w:tcPr>
          <w:p w14:paraId="433F4558" w14:textId="761C4AFD" w:rsidR="00436B97" w:rsidRPr="005D4C79" w:rsidRDefault="0016505B">
            <w:r w:rsidRPr="005D4C79">
              <w:t>Login</w:t>
            </w:r>
          </w:p>
        </w:tc>
      </w:tr>
      <w:tr w:rsidR="00436B97" w:rsidRPr="005D4C79" w14:paraId="433F455C" w14:textId="77777777">
        <w:tc>
          <w:tcPr>
            <w:tcW w:w="2106" w:type="dxa"/>
          </w:tcPr>
          <w:p w14:paraId="433F455A" w14:textId="77777777" w:rsidR="00436B97" w:rsidRPr="005D4C79" w:rsidRDefault="009B1BCC">
            <w:r w:rsidRPr="005D4C79">
              <w:t>Actor</w:t>
            </w:r>
          </w:p>
        </w:tc>
        <w:tc>
          <w:tcPr>
            <w:tcW w:w="5341" w:type="dxa"/>
            <w:gridSpan w:val="2"/>
          </w:tcPr>
          <w:p w14:paraId="433F455B" w14:textId="4D91D8ED" w:rsidR="00436B97" w:rsidRPr="005D4C79" w:rsidRDefault="0016505B">
            <w:pPr>
              <w:rPr>
                <w:lang w:val="en-US"/>
              </w:rPr>
            </w:pPr>
            <w:r w:rsidRPr="005D4C79">
              <w:t>Admin</w:t>
            </w:r>
            <w:r w:rsidR="00560174" w:rsidRPr="005D4C79">
              <w:rPr>
                <w:lang w:val="en-US"/>
              </w:rPr>
              <w:t>/user</w:t>
            </w:r>
          </w:p>
        </w:tc>
      </w:tr>
      <w:tr w:rsidR="00436B97" w:rsidRPr="005D4C79" w14:paraId="433F455F" w14:textId="77777777" w:rsidTr="00D43771">
        <w:trPr>
          <w:trHeight w:val="409"/>
        </w:trPr>
        <w:tc>
          <w:tcPr>
            <w:tcW w:w="2106" w:type="dxa"/>
          </w:tcPr>
          <w:p w14:paraId="433F455D" w14:textId="77777777" w:rsidR="00436B97" w:rsidRPr="005D4C79" w:rsidRDefault="009B1BCC">
            <w:r w:rsidRPr="005D4C79">
              <w:t>Mô tả</w:t>
            </w:r>
          </w:p>
        </w:tc>
        <w:tc>
          <w:tcPr>
            <w:tcW w:w="5341" w:type="dxa"/>
            <w:gridSpan w:val="2"/>
          </w:tcPr>
          <w:p w14:paraId="433F455E" w14:textId="7D7046B9" w:rsidR="00436B97" w:rsidRPr="005D4C79" w:rsidRDefault="0016505B" w:rsidP="00560174">
            <w:pPr>
              <w:rPr>
                <w:lang w:val="en-US"/>
              </w:rPr>
            </w:pPr>
            <w:r w:rsidRPr="005D4C79">
              <w:t>Admin</w:t>
            </w:r>
            <w:r w:rsidR="00560174" w:rsidRPr="005D4C79">
              <w:rPr>
                <w:lang w:val="en-US"/>
              </w:rPr>
              <w:t xml:space="preserve"> hoặc user đăng nhập vào website</w:t>
            </w:r>
          </w:p>
        </w:tc>
      </w:tr>
      <w:tr w:rsidR="00436B97" w:rsidRPr="005D4C79" w14:paraId="433F4562" w14:textId="77777777">
        <w:trPr>
          <w:trHeight w:val="288"/>
        </w:trPr>
        <w:tc>
          <w:tcPr>
            <w:tcW w:w="2106" w:type="dxa"/>
          </w:tcPr>
          <w:p w14:paraId="433F4560" w14:textId="77777777" w:rsidR="00436B97" w:rsidRPr="005D4C79" w:rsidRDefault="009B1BCC">
            <w:r w:rsidRPr="005D4C79">
              <w:t>Priority</w:t>
            </w:r>
          </w:p>
        </w:tc>
        <w:tc>
          <w:tcPr>
            <w:tcW w:w="5341" w:type="dxa"/>
            <w:gridSpan w:val="2"/>
          </w:tcPr>
          <w:p w14:paraId="433F4561" w14:textId="77777777" w:rsidR="00436B97" w:rsidRPr="005D4C79" w:rsidRDefault="009B1BCC">
            <w:r w:rsidRPr="005D4C79">
              <w:t>Must  have</w:t>
            </w:r>
          </w:p>
        </w:tc>
      </w:tr>
      <w:tr w:rsidR="00436B97" w:rsidRPr="005D4C79" w14:paraId="433F4565" w14:textId="77777777">
        <w:trPr>
          <w:trHeight w:val="298"/>
        </w:trPr>
        <w:tc>
          <w:tcPr>
            <w:tcW w:w="2106" w:type="dxa"/>
          </w:tcPr>
          <w:p w14:paraId="433F4563" w14:textId="77777777" w:rsidR="00436B97" w:rsidRPr="005D4C79" w:rsidRDefault="009B1BCC">
            <w:r w:rsidRPr="005D4C79">
              <w:t>Trigger</w:t>
            </w:r>
          </w:p>
        </w:tc>
        <w:tc>
          <w:tcPr>
            <w:tcW w:w="5341" w:type="dxa"/>
            <w:gridSpan w:val="2"/>
          </w:tcPr>
          <w:p w14:paraId="433F4564" w14:textId="20DBF217" w:rsidR="00436B97" w:rsidRPr="005D4C79" w:rsidRDefault="0016505B">
            <w:r w:rsidRPr="005D4C79">
              <w:t>Admin</w:t>
            </w:r>
            <w:r w:rsidR="00560174" w:rsidRPr="005D4C79">
              <w:rPr>
                <w:lang w:val="en-US"/>
              </w:rPr>
              <w:t>/user</w:t>
            </w:r>
            <w:r w:rsidRPr="005D4C79">
              <w:t xml:space="preserve"> nhấn đăng nhập</w:t>
            </w:r>
          </w:p>
        </w:tc>
      </w:tr>
      <w:tr w:rsidR="00436B97" w:rsidRPr="005D4C79" w14:paraId="433F4568" w14:textId="77777777">
        <w:tc>
          <w:tcPr>
            <w:tcW w:w="2106" w:type="dxa"/>
          </w:tcPr>
          <w:p w14:paraId="433F4566" w14:textId="77777777" w:rsidR="00436B97" w:rsidRPr="005D4C79" w:rsidRDefault="009B1BCC">
            <w:r w:rsidRPr="005D4C79">
              <w:t>Pre-condition</w:t>
            </w:r>
          </w:p>
        </w:tc>
        <w:tc>
          <w:tcPr>
            <w:tcW w:w="5341" w:type="dxa"/>
            <w:gridSpan w:val="2"/>
          </w:tcPr>
          <w:p w14:paraId="433F4567" w14:textId="51C40FC4" w:rsidR="00436B97" w:rsidRPr="005D4C79" w:rsidRDefault="00E21187">
            <w:pPr>
              <w:rPr>
                <w:lang w:val="en-US"/>
              </w:rPr>
            </w:pPr>
            <w:r w:rsidRPr="005D4C79">
              <w:rPr>
                <w:lang w:val="en-US"/>
              </w:rPr>
              <w:t>Hệ thống đã khởi động</w:t>
            </w:r>
          </w:p>
        </w:tc>
      </w:tr>
      <w:tr w:rsidR="00436B97" w:rsidRPr="005D4C79" w14:paraId="433F456B" w14:textId="77777777">
        <w:trPr>
          <w:trHeight w:val="323"/>
        </w:trPr>
        <w:tc>
          <w:tcPr>
            <w:tcW w:w="2106" w:type="dxa"/>
          </w:tcPr>
          <w:p w14:paraId="433F4569" w14:textId="77777777" w:rsidR="00436B97" w:rsidRPr="005D4C79" w:rsidRDefault="009B1BCC">
            <w:r w:rsidRPr="005D4C79">
              <w:t>Post-condition</w:t>
            </w:r>
          </w:p>
        </w:tc>
        <w:tc>
          <w:tcPr>
            <w:tcW w:w="5341" w:type="dxa"/>
            <w:gridSpan w:val="2"/>
          </w:tcPr>
          <w:p w14:paraId="433F456A" w14:textId="3A2B56A5" w:rsidR="00436B97" w:rsidRPr="005D4C79" w:rsidRDefault="0016505B">
            <w:pPr>
              <w:rPr>
                <w:lang w:val="en-US"/>
              </w:rPr>
            </w:pPr>
            <w:r w:rsidRPr="005D4C79">
              <w:t>Admin</w:t>
            </w:r>
            <w:r w:rsidR="00E21187" w:rsidRPr="005D4C79">
              <w:rPr>
                <w:lang w:val="en-US"/>
              </w:rPr>
              <w:t>/ user đăng nhập thành công vào website</w:t>
            </w:r>
          </w:p>
        </w:tc>
      </w:tr>
      <w:tr w:rsidR="00436B97" w:rsidRPr="005D4C79" w14:paraId="433F456F" w14:textId="77777777">
        <w:trPr>
          <w:trHeight w:val="228"/>
        </w:trPr>
        <w:tc>
          <w:tcPr>
            <w:tcW w:w="2106" w:type="dxa"/>
            <w:vMerge w:val="restart"/>
          </w:tcPr>
          <w:p w14:paraId="433F456C" w14:textId="77777777" w:rsidR="00436B97" w:rsidRPr="005D4C79" w:rsidRDefault="009B1BCC">
            <w:r w:rsidRPr="005D4C79">
              <w:t>Basic flow</w:t>
            </w:r>
          </w:p>
        </w:tc>
        <w:tc>
          <w:tcPr>
            <w:tcW w:w="2877" w:type="dxa"/>
          </w:tcPr>
          <w:p w14:paraId="433F456D" w14:textId="77777777" w:rsidR="00436B97" w:rsidRPr="005D4C79" w:rsidRDefault="009B1BCC">
            <w:r w:rsidRPr="005D4C79">
              <w:t>User</w:t>
            </w:r>
          </w:p>
        </w:tc>
        <w:tc>
          <w:tcPr>
            <w:tcW w:w="2464" w:type="dxa"/>
          </w:tcPr>
          <w:p w14:paraId="433F456E" w14:textId="77777777" w:rsidR="00436B97" w:rsidRPr="005D4C79" w:rsidRDefault="009B1BCC">
            <w:r w:rsidRPr="005D4C79">
              <w:t>Hệ thống</w:t>
            </w:r>
          </w:p>
        </w:tc>
      </w:tr>
      <w:tr w:rsidR="00436B97" w:rsidRPr="005D4C79" w14:paraId="433F4573" w14:textId="77777777">
        <w:trPr>
          <w:trHeight w:val="706"/>
        </w:trPr>
        <w:tc>
          <w:tcPr>
            <w:tcW w:w="2106" w:type="dxa"/>
            <w:vMerge/>
          </w:tcPr>
          <w:p w14:paraId="433F4570" w14:textId="77777777" w:rsidR="00436B97" w:rsidRPr="005D4C79" w:rsidRDefault="00436B97"/>
        </w:tc>
        <w:tc>
          <w:tcPr>
            <w:tcW w:w="2877" w:type="dxa"/>
          </w:tcPr>
          <w:p w14:paraId="433F4571" w14:textId="09F9E153" w:rsidR="00436B97" w:rsidRPr="005D4C79" w:rsidRDefault="0016505B">
            <w:pPr>
              <w:numPr>
                <w:ilvl w:val="0"/>
                <w:numId w:val="16"/>
              </w:numPr>
              <w:jc w:val="left"/>
              <w:rPr>
                <w:rFonts w:eastAsia="SimSun"/>
                <w:color w:val="000000"/>
              </w:rPr>
            </w:pPr>
            <w:r w:rsidRPr="005D4C79">
              <w:t>Nhập email, password</w:t>
            </w:r>
          </w:p>
        </w:tc>
        <w:tc>
          <w:tcPr>
            <w:tcW w:w="2464" w:type="dxa"/>
          </w:tcPr>
          <w:p w14:paraId="433F4572" w14:textId="77777777" w:rsidR="00436B97" w:rsidRPr="005D4C79" w:rsidRDefault="00436B97"/>
        </w:tc>
      </w:tr>
      <w:tr w:rsidR="00436B97" w:rsidRPr="005D4C79" w14:paraId="433F4577" w14:textId="77777777">
        <w:trPr>
          <w:trHeight w:val="576"/>
        </w:trPr>
        <w:tc>
          <w:tcPr>
            <w:tcW w:w="2106" w:type="dxa"/>
            <w:vMerge/>
          </w:tcPr>
          <w:p w14:paraId="433F4574" w14:textId="77777777" w:rsidR="00436B97" w:rsidRPr="005D4C79" w:rsidRDefault="00436B97"/>
        </w:tc>
        <w:tc>
          <w:tcPr>
            <w:tcW w:w="2877" w:type="dxa"/>
          </w:tcPr>
          <w:p w14:paraId="433F4575" w14:textId="62E9D6DC" w:rsidR="00436B97" w:rsidRPr="005D4C79" w:rsidRDefault="0016505B">
            <w:pPr>
              <w:jc w:val="left"/>
              <w:rPr>
                <w:rFonts w:eastAsia="SimSun"/>
                <w:color w:val="000000"/>
              </w:rPr>
            </w:pPr>
            <w:r w:rsidRPr="005D4C79">
              <w:t>2. Nhấn đăng nhập</w:t>
            </w:r>
          </w:p>
        </w:tc>
        <w:tc>
          <w:tcPr>
            <w:tcW w:w="2464" w:type="dxa"/>
          </w:tcPr>
          <w:p w14:paraId="433F4576" w14:textId="31858D54" w:rsidR="00436B97" w:rsidRPr="005D4C79" w:rsidRDefault="00436B97" w:rsidP="0016505B">
            <w:pPr>
              <w:ind w:left="65"/>
            </w:pPr>
          </w:p>
        </w:tc>
      </w:tr>
      <w:tr w:rsidR="00D43771" w:rsidRPr="005D4C79" w14:paraId="433F457B" w14:textId="77777777" w:rsidTr="00D43771">
        <w:trPr>
          <w:trHeight w:val="1294"/>
        </w:trPr>
        <w:tc>
          <w:tcPr>
            <w:tcW w:w="2106" w:type="dxa"/>
            <w:vMerge/>
          </w:tcPr>
          <w:p w14:paraId="433F4578" w14:textId="77777777" w:rsidR="00D43771" w:rsidRPr="005D4C79" w:rsidRDefault="00D43771"/>
        </w:tc>
        <w:tc>
          <w:tcPr>
            <w:tcW w:w="2877" w:type="dxa"/>
          </w:tcPr>
          <w:p w14:paraId="433F4579" w14:textId="18A2752A" w:rsidR="00D43771" w:rsidRPr="005D4C79" w:rsidRDefault="00D43771" w:rsidP="0016505B">
            <w:pPr>
              <w:ind w:left="65"/>
              <w:jc w:val="left"/>
              <w:rPr>
                <w:rFonts w:eastAsia="SimSun"/>
                <w:color w:val="000000"/>
              </w:rPr>
            </w:pPr>
          </w:p>
        </w:tc>
        <w:tc>
          <w:tcPr>
            <w:tcW w:w="2464" w:type="dxa"/>
          </w:tcPr>
          <w:p w14:paraId="433F457A" w14:textId="6A422C76" w:rsidR="00D43771" w:rsidRPr="005D4C79" w:rsidRDefault="00D43771" w:rsidP="00D43771">
            <w:pPr>
              <w:rPr>
                <w:lang w:val="en-US"/>
              </w:rPr>
            </w:pPr>
            <w:r w:rsidRPr="005D4C79">
              <w:t xml:space="preserve">3. Hệ thống chuyển hướng người dùng đến giao diện </w:t>
            </w:r>
            <w:r w:rsidRPr="005D4C79">
              <w:rPr>
                <w:lang w:val="en-US"/>
              </w:rPr>
              <w:t>trang chủ</w:t>
            </w:r>
          </w:p>
        </w:tc>
      </w:tr>
      <w:tr w:rsidR="00436B97" w:rsidRPr="005D4C79" w14:paraId="433F4586" w14:textId="77777777">
        <w:tc>
          <w:tcPr>
            <w:tcW w:w="2106" w:type="dxa"/>
          </w:tcPr>
          <w:p w14:paraId="433F4584" w14:textId="77777777" w:rsidR="00436B97" w:rsidRPr="005D4C79" w:rsidRDefault="009B1BCC">
            <w:r w:rsidRPr="005D4C79">
              <w:t>Alternative flow</w:t>
            </w:r>
          </w:p>
        </w:tc>
        <w:tc>
          <w:tcPr>
            <w:tcW w:w="5341" w:type="dxa"/>
            <w:gridSpan w:val="2"/>
          </w:tcPr>
          <w:p w14:paraId="0B2056C1" w14:textId="0846C868" w:rsidR="00D43771" w:rsidRPr="005D4C79" w:rsidRDefault="00D43771" w:rsidP="00D43771">
            <w:pPr>
              <w:rPr>
                <w:lang w:val="en-US"/>
              </w:rPr>
            </w:pPr>
            <w:r w:rsidRPr="005D4C79">
              <w:t xml:space="preserve">2a. Thông tin của user </w:t>
            </w:r>
            <w:r w:rsidRPr="005D4C79">
              <w:rPr>
                <w:lang w:val="en-US"/>
              </w:rPr>
              <w:t>chính xác</w:t>
            </w:r>
          </w:p>
          <w:p w14:paraId="433F4585" w14:textId="3BC118A9" w:rsidR="00436B97" w:rsidRPr="005D4C79" w:rsidRDefault="00D43771" w:rsidP="00D43771">
            <w:r w:rsidRPr="005D4C79">
              <w:t>-&gt;</w:t>
            </w:r>
            <w:r w:rsidRPr="005D4C79">
              <w:rPr>
                <w:lang w:val="en-US"/>
              </w:rPr>
              <w:t xml:space="preserve"> hiện</w:t>
            </w:r>
            <w:r w:rsidRPr="005D4C79">
              <w:t xml:space="preserve"> thông báo “Email hoặc mật khẩu không đúng.”</w:t>
            </w:r>
          </w:p>
        </w:tc>
      </w:tr>
      <w:tr w:rsidR="00436B97" w:rsidRPr="005D4C79" w14:paraId="433F4589" w14:textId="77777777">
        <w:tc>
          <w:tcPr>
            <w:tcW w:w="2106" w:type="dxa"/>
          </w:tcPr>
          <w:p w14:paraId="433F4587" w14:textId="77777777" w:rsidR="00436B97" w:rsidRPr="005D4C79" w:rsidRDefault="009B1BCC">
            <w:r w:rsidRPr="005D4C79">
              <w:t>Exception Flow</w:t>
            </w:r>
          </w:p>
        </w:tc>
        <w:tc>
          <w:tcPr>
            <w:tcW w:w="5341" w:type="dxa"/>
            <w:gridSpan w:val="2"/>
          </w:tcPr>
          <w:p w14:paraId="433F4588" w14:textId="6828D47D" w:rsidR="00436B97" w:rsidRPr="005D4C79" w:rsidRDefault="0025381A">
            <w:r w:rsidRPr="005D4C79">
              <w:t>Lỗi server</w:t>
            </w:r>
          </w:p>
        </w:tc>
      </w:tr>
      <w:tr w:rsidR="00436B97" w:rsidRPr="005D4C79" w14:paraId="433F458C" w14:textId="77777777">
        <w:tc>
          <w:tcPr>
            <w:tcW w:w="2106" w:type="dxa"/>
          </w:tcPr>
          <w:p w14:paraId="433F458A" w14:textId="77777777" w:rsidR="00436B97" w:rsidRPr="005D4C79" w:rsidRDefault="009B1BCC">
            <w:r w:rsidRPr="005D4C79">
              <w:t>Business Rule</w:t>
            </w:r>
          </w:p>
        </w:tc>
        <w:tc>
          <w:tcPr>
            <w:tcW w:w="5341" w:type="dxa"/>
            <w:gridSpan w:val="2"/>
          </w:tcPr>
          <w:p w14:paraId="433F458B" w14:textId="2F04967F" w:rsidR="00436B97" w:rsidRPr="005D4C79" w:rsidRDefault="00D43771">
            <w:pPr>
              <w:rPr>
                <w:lang w:val="en-US"/>
              </w:rPr>
            </w:pPr>
            <w:r w:rsidRPr="005D4C79">
              <w:rPr>
                <w:lang w:val="en-US"/>
              </w:rPr>
              <w:t>None</w:t>
            </w:r>
          </w:p>
        </w:tc>
      </w:tr>
      <w:tr w:rsidR="00436B97" w:rsidRPr="005D4C79" w14:paraId="433F458F" w14:textId="77777777">
        <w:tc>
          <w:tcPr>
            <w:tcW w:w="2106" w:type="dxa"/>
          </w:tcPr>
          <w:p w14:paraId="433F458D" w14:textId="77777777" w:rsidR="00436B97" w:rsidRPr="005D4C79" w:rsidRDefault="009B1BCC">
            <w:r w:rsidRPr="005D4C79">
              <w:t>Non-Functional Requirement</w:t>
            </w:r>
          </w:p>
        </w:tc>
        <w:tc>
          <w:tcPr>
            <w:tcW w:w="5341" w:type="dxa"/>
            <w:gridSpan w:val="2"/>
          </w:tcPr>
          <w:p w14:paraId="433F458E" w14:textId="77777777" w:rsidR="00436B97" w:rsidRPr="005D4C79" w:rsidRDefault="009B1BCC">
            <w:r w:rsidRPr="005D4C79">
              <w:rPr>
                <w:rFonts w:eastAsia="SimSun"/>
              </w:rPr>
              <w:t>Thời gian phản hồi ≤ 3 giây.</w:t>
            </w:r>
          </w:p>
        </w:tc>
      </w:tr>
    </w:tbl>
    <w:p w14:paraId="433F4590" w14:textId="77777777" w:rsidR="00436B97" w:rsidRPr="005D4C79" w:rsidRDefault="00436B97"/>
    <w:p w14:paraId="63C5833E" w14:textId="77777777" w:rsidR="00F15B9D" w:rsidRPr="005D4C79" w:rsidRDefault="00F15B9D"/>
    <w:p w14:paraId="23620CC4" w14:textId="77777777" w:rsidR="00F15B9D" w:rsidRPr="005D4C79" w:rsidRDefault="00F15B9D"/>
    <w:p w14:paraId="58E70461" w14:textId="77777777" w:rsidR="00F15B9D" w:rsidRPr="005D4C79" w:rsidRDefault="00F15B9D"/>
    <w:p w14:paraId="5DBFD847" w14:textId="77777777" w:rsidR="00F15B9D" w:rsidRPr="005D4C79" w:rsidRDefault="00F15B9D"/>
    <w:p w14:paraId="591FADCF" w14:textId="77777777" w:rsidR="00F15B9D" w:rsidRPr="005D4C79" w:rsidRDefault="00F15B9D"/>
    <w:p w14:paraId="70987C4C" w14:textId="77777777" w:rsidR="00F15B9D" w:rsidRPr="005D4C79" w:rsidRDefault="00F15B9D"/>
    <w:p w14:paraId="0EBAAA70" w14:textId="77777777" w:rsidR="00F15B9D" w:rsidRPr="005D4C79" w:rsidRDefault="00F15B9D"/>
    <w:p w14:paraId="0A820B99" w14:textId="77777777" w:rsidR="00F15B9D" w:rsidRPr="005D4C79" w:rsidRDefault="00F15B9D"/>
    <w:p w14:paraId="393144D6" w14:textId="77777777" w:rsidR="00F15B9D" w:rsidRPr="005D4C79" w:rsidRDefault="00F15B9D"/>
    <w:p w14:paraId="166145D9" w14:textId="77777777" w:rsidR="0025381A" w:rsidRPr="005D4C79" w:rsidRDefault="0025381A"/>
    <w:p w14:paraId="0F739E5F" w14:textId="77777777" w:rsidR="0025381A" w:rsidRPr="005D4C79" w:rsidRDefault="0025381A"/>
    <w:p w14:paraId="55EAB9AA" w14:textId="77777777" w:rsidR="0025381A" w:rsidRPr="005D4C79" w:rsidRDefault="0025381A"/>
    <w:p w14:paraId="6F2B2849" w14:textId="77777777" w:rsidR="0025381A" w:rsidRPr="005D4C79" w:rsidRDefault="0025381A"/>
    <w:p w14:paraId="7D04ED0A" w14:textId="77777777" w:rsidR="0025381A" w:rsidRPr="005D4C79" w:rsidRDefault="0025381A"/>
    <w:p w14:paraId="328A194A" w14:textId="77777777" w:rsidR="0025381A" w:rsidRPr="005D4C79" w:rsidRDefault="0025381A"/>
    <w:p w14:paraId="493B08F1" w14:textId="77777777" w:rsidR="0025381A" w:rsidRPr="005D4C79" w:rsidRDefault="0025381A"/>
    <w:p w14:paraId="4BE51B9B" w14:textId="77777777" w:rsidR="0025381A" w:rsidRPr="005D4C79" w:rsidRDefault="0025381A"/>
    <w:tbl>
      <w:tblPr>
        <w:tblStyle w:val="TableGrid"/>
        <w:tblW w:w="0" w:type="auto"/>
        <w:tblLook w:val="04A0" w:firstRow="1" w:lastRow="0" w:firstColumn="1" w:lastColumn="0" w:noHBand="0" w:noVBand="1"/>
      </w:tblPr>
      <w:tblGrid>
        <w:gridCol w:w="2106"/>
        <w:gridCol w:w="2877"/>
        <w:gridCol w:w="2464"/>
      </w:tblGrid>
      <w:tr w:rsidR="00F15B9D" w:rsidRPr="005D4C79" w14:paraId="7A0F5CA6" w14:textId="77777777" w:rsidTr="79F58A8A">
        <w:tc>
          <w:tcPr>
            <w:tcW w:w="2106" w:type="dxa"/>
          </w:tcPr>
          <w:p w14:paraId="10B82863" w14:textId="77777777" w:rsidR="00F15B9D" w:rsidRPr="005D4C79" w:rsidRDefault="00F15B9D" w:rsidP="00560174">
            <w:r w:rsidRPr="005D4C79">
              <w:lastRenderedPageBreak/>
              <w:t>Tên use case</w:t>
            </w:r>
          </w:p>
        </w:tc>
        <w:tc>
          <w:tcPr>
            <w:tcW w:w="5341" w:type="dxa"/>
            <w:gridSpan w:val="2"/>
          </w:tcPr>
          <w:p w14:paraId="03F21B56" w14:textId="1E487CCF" w:rsidR="00F15B9D" w:rsidRPr="005D4C79" w:rsidRDefault="008123C7" w:rsidP="00560174">
            <w:r w:rsidRPr="005D4C79">
              <w:t>Sign Up</w:t>
            </w:r>
          </w:p>
        </w:tc>
      </w:tr>
      <w:tr w:rsidR="00F15B9D" w:rsidRPr="005D4C79" w14:paraId="278AEF88" w14:textId="77777777" w:rsidTr="79F58A8A">
        <w:tc>
          <w:tcPr>
            <w:tcW w:w="2106" w:type="dxa"/>
          </w:tcPr>
          <w:p w14:paraId="3A62452A" w14:textId="77777777" w:rsidR="00F15B9D" w:rsidRPr="005D4C79" w:rsidRDefault="00F15B9D" w:rsidP="00560174">
            <w:r w:rsidRPr="005D4C79">
              <w:t>Actor</w:t>
            </w:r>
          </w:p>
        </w:tc>
        <w:tc>
          <w:tcPr>
            <w:tcW w:w="5341" w:type="dxa"/>
            <w:gridSpan w:val="2"/>
          </w:tcPr>
          <w:p w14:paraId="670435A5" w14:textId="77777777" w:rsidR="00F15B9D" w:rsidRPr="005D4C79" w:rsidRDefault="00F15B9D" w:rsidP="00560174">
            <w:r w:rsidRPr="005D4C79">
              <w:t>User</w:t>
            </w:r>
          </w:p>
        </w:tc>
      </w:tr>
      <w:tr w:rsidR="00F15B9D" w:rsidRPr="005D4C79" w14:paraId="6C637BE4" w14:textId="77777777" w:rsidTr="79F58A8A">
        <w:trPr>
          <w:trHeight w:val="687"/>
        </w:trPr>
        <w:tc>
          <w:tcPr>
            <w:tcW w:w="2106" w:type="dxa"/>
          </w:tcPr>
          <w:p w14:paraId="18140029" w14:textId="77777777" w:rsidR="00F15B9D" w:rsidRPr="005D4C79" w:rsidRDefault="00F15B9D" w:rsidP="00560174">
            <w:r w:rsidRPr="005D4C79">
              <w:t>Mô tả</w:t>
            </w:r>
          </w:p>
        </w:tc>
        <w:tc>
          <w:tcPr>
            <w:tcW w:w="5341" w:type="dxa"/>
            <w:gridSpan w:val="2"/>
          </w:tcPr>
          <w:p w14:paraId="5256F0DF" w14:textId="5600D882" w:rsidR="00F15B9D" w:rsidRPr="005D4C79" w:rsidRDefault="008123C7" w:rsidP="00D43771">
            <w:r w:rsidRPr="005D4C79">
              <w:t>Người dùng đăng ký tài khoản mới bằng cách nhập thông tin cá nhân như email</w:t>
            </w:r>
            <w:r w:rsidR="00D43771" w:rsidRPr="005D4C79">
              <w:rPr>
                <w:lang w:val="en-US"/>
              </w:rPr>
              <w:t xml:space="preserve"> </w:t>
            </w:r>
            <w:r w:rsidRPr="005D4C79">
              <w:t>và password để sử dụng hệ thống</w:t>
            </w:r>
          </w:p>
        </w:tc>
      </w:tr>
      <w:tr w:rsidR="00F15B9D" w:rsidRPr="005D4C79" w14:paraId="651C46EB" w14:textId="77777777" w:rsidTr="79F58A8A">
        <w:trPr>
          <w:trHeight w:val="288"/>
        </w:trPr>
        <w:tc>
          <w:tcPr>
            <w:tcW w:w="2106" w:type="dxa"/>
          </w:tcPr>
          <w:p w14:paraId="3F94D4B6" w14:textId="77777777" w:rsidR="00F15B9D" w:rsidRPr="005D4C79" w:rsidRDefault="00F15B9D" w:rsidP="00560174">
            <w:r w:rsidRPr="005D4C79">
              <w:t>Priority</w:t>
            </w:r>
          </w:p>
        </w:tc>
        <w:tc>
          <w:tcPr>
            <w:tcW w:w="5341" w:type="dxa"/>
            <w:gridSpan w:val="2"/>
          </w:tcPr>
          <w:p w14:paraId="4BB11FC3" w14:textId="77777777" w:rsidR="00F15B9D" w:rsidRPr="005D4C79" w:rsidRDefault="00F15B9D" w:rsidP="00560174">
            <w:r w:rsidRPr="005D4C79">
              <w:t>Must  have</w:t>
            </w:r>
          </w:p>
        </w:tc>
      </w:tr>
      <w:tr w:rsidR="00F15B9D" w:rsidRPr="005D4C79" w14:paraId="2F5B200E" w14:textId="77777777" w:rsidTr="79F58A8A">
        <w:trPr>
          <w:trHeight w:val="298"/>
        </w:trPr>
        <w:tc>
          <w:tcPr>
            <w:tcW w:w="2106" w:type="dxa"/>
          </w:tcPr>
          <w:p w14:paraId="08D97F5D" w14:textId="77777777" w:rsidR="00F15B9D" w:rsidRPr="005D4C79" w:rsidRDefault="00F15B9D" w:rsidP="00560174">
            <w:r w:rsidRPr="005D4C79">
              <w:t>Trigger</w:t>
            </w:r>
          </w:p>
        </w:tc>
        <w:tc>
          <w:tcPr>
            <w:tcW w:w="5341" w:type="dxa"/>
            <w:gridSpan w:val="2"/>
          </w:tcPr>
          <w:p w14:paraId="1AF7CC08" w14:textId="295DCC69" w:rsidR="00F15B9D" w:rsidRPr="005D4C79" w:rsidRDefault="00D43771" w:rsidP="00560174">
            <w:r w:rsidRPr="005D4C79">
              <w:t xml:space="preserve">Người dùng nhấn vào nút "Đăng </w:t>
            </w:r>
            <w:r w:rsidRPr="005D4C79">
              <w:rPr>
                <w:lang w:val="en-US"/>
              </w:rPr>
              <w:t>nhập/Đăng kí</w:t>
            </w:r>
            <w:r w:rsidR="008123C7" w:rsidRPr="005D4C79">
              <w:t>" trên giao diện</w:t>
            </w:r>
          </w:p>
        </w:tc>
      </w:tr>
      <w:tr w:rsidR="00F15B9D" w:rsidRPr="005D4C79" w14:paraId="05A2E7D0" w14:textId="77777777" w:rsidTr="79F58A8A">
        <w:tc>
          <w:tcPr>
            <w:tcW w:w="2106" w:type="dxa"/>
          </w:tcPr>
          <w:p w14:paraId="55E9880F" w14:textId="77777777" w:rsidR="00F15B9D" w:rsidRPr="005D4C79" w:rsidRDefault="00F15B9D" w:rsidP="00560174">
            <w:r w:rsidRPr="005D4C79">
              <w:t>Pre-condition</w:t>
            </w:r>
          </w:p>
        </w:tc>
        <w:tc>
          <w:tcPr>
            <w:tcW w:w="5341" w:type="dxa"/>
            <w:gridSpan w:val="2"/>
          </w:tcPr>
          <w:p w14:paraId="553AAB66" w14:textId="77777777" w:rsidR="008123C7" w:rsidRPr="005D4C79" w:rsidRDefault="79F58A8A" w:rsidP="008123C7">
            <w:pPr>
              <w:widowControl/>
              <w:jc w:val="left"/>
            </w:pPr>
            <w:r w:rsidRPr="005D4C79">
              <w:rPr>
                <w:lang w:val="en-US"/>
              </w:rPr>
              <w:t xml:space="preserve">Người dùng chưa có tài khoản </w:t>
            </w:r>
          </w:p>
          <w:p w14:paraId="7B159285" w14:textId="36722D25" w:rsidR="00F15B9D" w:rsidRPr="005D4C79" w:rsidRDefault="79F58A8A" w:rsidP="79F58A8A">
            <w:pPr>
              <w:widowControl/>
              <w:jc w:val="left"/>
              <w:rPr>
                <w:lang w:val="en-US"/>
              </w:rPr>
            </w:pPr>
            <w:r w:rsidRPr="005D4C79">
              <w:rPr>
                <w:lang w:val="en-US"/>
              </w:rPr>
              <w:t>Hệ thống hoạt động bình thường</w:t>
            </w:r>
          </w:p>
        </w:tc>
      </w:tr>
      <w:tr w:rsidR="00F15B9D" w:rsidRPr="005D4C79" w14:paraId="76A920FA" w14:textId="77777777" w:rsidTr="79F58A8A">
        <w:trPr>
          <w:trHeight w:val="323"/>
        </w:trPr>
        <w:tc>
          <w:tcPr>
            <w:tcW w:w="2106" w:type="dxa"/>
          </w:tcPr>
          <w:p w14:paraId="55A3D4D4" w14:textId="77777777" w:rsidR="00F15B9D" w:rsidRPr="005D4C79" w:rsidRDefault="00F15B9D" w:rsidP="00560174">
            <w:r w:rsidRPr="005D4C79">
              <w:t>Post-condition</w:t>
            </w:r>
          </w:p>
        </w:tc>
        <w:tc>
          <w:tcPr>
            <w:tcW w:w="5341" w:type="dxa"/>
            <w:gridSpan w:val="2"/>
          </w:tcPr>
          <w:p w14:paraId="0928A0AF" w14:textId="58ABCE6F" w:rsidR="00F15B9D" w:rsidRPr="005D4C79" w:rsidRDefault="008123C7" w:rsidP="00560174">
            <w:r w:rsidRPr="005D4C79">
              <w:t>Tài khoản mới được tạo và lưu trong hệ thống</w:t>
            </w:r>
          </w:p>
        </w:tc>
      </w:tr>
      <w:tr w:rsidR="008123C7" w:rsidRPr="005D4C79" w14:paraId="47D7F977" w14:textId="77777777" w:rsidTr="79F58A8A">
        <w:trPr>
          <w:trHeight w:val="228"/>
        </w:trPr>
        <w:tc>
          <w:tcPr>
            <w:tcW w:w="2106" w:type="dxa"/>
            <w:vMerge w:val="restart"/>
          </w:tcPr>
          <w:p w14:paraId="51631AFE" w14:textId="77777777" w:rsidR="008123C7" w:rsidRPr="005D4C79" w:rsidRDefault="008123C7" w:rsidP="00560174">
            <w:r w:rsidRPr="005D4C79">
              <w:t>Basic flow</w:t>
            </w:r>
          </w:p>
        </w:tc>
        <w:tc>
          <w:tcPr>
            <w:tcW w:w="2877" w:type="dxa"/>
          </w:tcPr>
          <w:p w14:paraId="620F6BFF" w14:textId="77777777" w:rsidR="008123C7" w:rsidRPr="005D4C79" w:rsidRDefault="008123C7" w:rsidP="00560174">
            <w:r w:rsidRPr="005D4C79">
              <w:t>User</w:t>
            </w:r>
          </w:p>
        </w:tc>
        <w:tc>
          <w:tcPr>
            <w:tcW w:w="2464" w:type="dxa"/>
          </w:tcPr>
          <w:p w14:paraId="04AEFACB" w14:textId="77777777" w:rsidR="008123C7" w:rsidRPr="005D4C79" w:rsidRDefault="008123C7" w:rsidP="00560174">
            <w:r w:rsidRPr="005D4C79">
              <w:t>Hệ thống</w:t>
            </w:r>
          </w:p>
        </w:tc>
      </w:tr>
      <w:tr w:rsidR="008123C7" w:rsidRPr="005D4C79" w14:paraId="1E6AB7D3" w14:textId="77777777" w:rsidTr="79F58A8A">
        <w:trPr>
          <w:trHeight w:val="706"/>
        </w:trPr>
        <w:tc>
          <w:tcPr>
            <w:tcW w:w="2106" w:type="dxa"/>
            <w:vMerge/>
          </w:tcPr>
          <w:p w14:paraId="438A1B27" w14:textId="77777777" w:rsidR="008123C7" w:rsidRPr="005D4C79" w:rsidRDefault="008123C7" w:rsidP="00560174"/>
        </w:tc>
        <w:tc>
          <w:tcPr>
            <w:tcW w:w="2877" w:type="dxa"/>
          </w:tcPr>
          <w:p w14:paraId="2440879A" w14:textId="4AE4956B" w:rsidR="008123C7" w:rsidRPr="005D4C79" w:rsidRDefault="002927CE" w:rsidP="00F15B9D">
            <w:pPr>
              <w:numPr>
                <w:ilvl w:val="0"/>
                <w:numId w:val="17"/>
              </w:numPr>
              <w:jc w:val="left"/>
              <w:rPr>
                <w:rFonts w:eastAsia="SimSun"/>
                <w:color w:val="000000"/>
              </w:rPr>
            </w:pPr>
            <w:r w:rsidRPr="005D4C79">
              <w:t xml:space="preserve">Nhấn "Đăng </w:t>
            </w:r>
            <w:r w:rsidRPr="005D4C79">
              <w:rPr>
                <w:lang w:val="en-US"/>
              </w:rPr>
              <w:t>nhập/Đăng kí</w:t>
            </w:r>
            <w:r w:rsidRPr="005D4C79">
              <w:t>"</w:t>
            </w:r>
          </w:p>
        </w:tc>
        <w:tc>
          <w:tcPr>
            <w:tcW w:w="2464" w:type="dxa"/>
          </w:tcPr>
          <w:p w14:paraId="5A9EF004" w14:textId="77777777" w:rsidR="008123C7" w:rsidRPr="005D4C79" w:rsidRDefault="008123C7" w:rsidP="00560174"/>
        </w:tc>
      </w:tr>
      <w:tr w:rsidR="008123C7" w:rsidRPr="005D4C79" w14:paraId="0C202EE8" w14:textId="77777777" w:rsidTr="79F58A8A">
        <w:trPr>
          <w:trHeight w:val="576"/>
        </w:trPr>
        <w:tc>
          <w:tcPr>
            <w:tcW w:w="2106" w:type="dxa"/>
            <w:vMerge/>
          </w:tcPr>
          <w:p w14:paraId="7F1AE27B" w14:textId="77777777" w:rsidR="008123C7" w:rsidRPr="005D4C79" w:rsidRDefault="008123C7" w:rsidP="00560174"/>
        </w:tc>
        <w:tc>
          <w:tcPr>
            <w:tcW w:w="2877" w:type="dxa"/>
          </w:tcPr>
          <w:p w14:paraId="456F77CD" w14:textId="37D9ADA8" w:rsidR="008123C7" w:rsidRPr="005D4C79" w:rsidRDefault="00D43771" w:rsidP="002927CE">
            <w:pPr>
              <w:jc w:val="left"/>
              <w:rPr>
                <w:rFonts w:eastAsia="SimSun"/>
                <w:color w:val="000000"/>
                <w:lang w:val="en-US"/>
              </w:rPr>
            </w:pPr>
            <w:r w:rsidRPr="005D4C79">
              <w:t xml:space="preserve">2. </w:t>
            </w:r>
            <w:r w:rsidR="002927CE" w:rsidRPr="005D4C79">
              <w:rPr>
                <w:lang w:val="en-US"/>
              </w:rPr>
              <w:t>Nhập email và password</w:t>
            </w:r>
          </w:p>
        </w:tc>
        <w:tc>
          <w:tcPr>
            <w:tcW w:w="2464" w:type="dxa"/>
          </w:tcPr>
          <w:p w14:paraId="6053DBB2" w14:textId="0EA5201B" w:rsidR="008123C7" w:rsidRPr="005D4C79" w:rsidRDefault="008123C7" w:rsidP="008123C7">
            <w:pPr>
              <w:ind w:left="65"/>
            </w:pPr>
          </w:p>
        </w:tc>
      </w:tr>
      <w:tr w:rsidR="002927CE" w:rsidRPr="005D4C79" w14:paraId="3EC9F61B" w14:textId="77777777" w:rsidTr="002927CE">
        <w:trPr>
          <w:trHeight w:val="1332"/>
        </w:trPr>
        <w:tc>
          <w:tcPr>
            <w:tcW w:w="2106" w:type="dxa"/>
            <w:vMerge/>
          </w:tcPr>
          <w:p w14:paraId="49B43BB2" w14:textId="77777777" w:rsidR="002927CE" w:rsidRPr="005D4C79" w:rsidRDefault="002927CE" w:rsidP="00560174"/>
        </w:tc>
        <w:tc>
          <w:tcPr>
            <w:tcW w:w="2877" w:type="dxa"/>
          </w:tcPr>
          <w:p w14:paraId="2262E519" w14:textId="1385CA0D" w:rsidR="002927CE" w:rsidRPr="005D4C79" w:rsidRDefault="002927CE" w:rsidP="008123C7">
            <w:pPr>
              <w:ind w:left="65"/>
              <w:jc w:val="left"/>
              <w:rPr>
                <w:rFonts w:eastAsia="SimSun"/>
                <w:color w:val="000000"/>
              </w:rPr>
            </w:pPr>
          </w:p>
        </w:tc>
        <w:tc>
          <w:tcPr>
            <w:tcW w:w="2464" w:type="dxa"/>
          </w:tcPr>
          <w:p w14:paraId="5AD81765" w14:textId="60E401F2" w:rsidR="002927CE" w:rsidRPr="005D4C79" w:rsidRDefault="002927CE" w:rsidP="002927CE">
            <w:pPr>
              <w:rPr>
                <w:lang w:val="en-US"/>
              </w:rPr>
            </w:pPr>
            <w:r w:rsidRPr="005D4C79">
              <w:t xml:space="preserve">3. </w:t>
            </w:r>
            <w:r w:rsidRPr="005D4C79">
              <w:rPr>
                <w:lang w:val="en-US"/>
              </w:rPr>
              <w:t>Hiện thông báo “Đăng ký thành công! Bạn có thể đăng nhập ngay bây giờ.”</w:t>
            </w:r>
          </w:p>
          <w:p w14:paraId="46FBA3DB" w14:textId="17C02ED8" w:rsidR="002927CE" w:rsidRPr="005D4C79" w:rsidRDefault="002927CE" w:rsidP="008123C7">
            <w:pPr>
              <w:ind w:left="65"/>
            </w:pPr>
          </w:p>
        </w:tc>
      </w:tr>
      <w:tr w:rsidR="00F15B9D" w:rsidRPr="005D4C79" w14:paraId="1D88B556" w14:textId="77777777" w:rsidTr="79F58A8A">
        <w:tc>
          <w:tcPr>
            <w:tcW w:w="2106" w:type="dxa"/>
          </w:tcPr>
          <w:p w14:paraId="4C1BD1CA" w14:textId="77777777" w:rsidR="00F15B9D" w:rsidRPr="005D4C79" w:rsidRDefault="00F15B9D" w:rsidP="00560174">
            <w:r w:rsidRPr="005D4C79">
              <w:t>Alternative flow</w:t>
            </w:r>
          </w:p>
        </w:tc>
        <w:tc>
          <w:tcPr>
            <w:tcW w:w="5341" w:type="dxa"/>
            <w:gridSpan w:val="2"/>
          </w:tcPr>
          <w:p w14:paraId="624C2087" w14:textId="3F3C0618" w:rsidR="00F15B9D" w:rsidRPr="005D4C79" w:rsidRDefault="008123C7" w:rsidP="00560174">
            <w:pPr>
              <w:rPr>
                <w:lang w:val="en-US"/>
              </w:rPr>
            </w:pPr>
            <w:r w:rsidRPr="005D4C79">
              <w:t xml:space="preserve">2a. Email đã tồn tại → Hiển thị thông báo </w:t>
            </w:r>
            <w:r w:rsidR="002927CE" w:rsidRPr="005D4C79">
              <w:rPr>
                <w:lang w:val="en-US"/>
              </w:rPr>
              <w:t>“Email này đã được đăng ký.”</w:t>
            </w:r>
          </w:p>
        </w:tc>
      </w:tr>
      <w:tr w:rsidR="00F15B9D" w:rsidRPr="005D4C79" w14:paraId="7939353A" w14:textId="77777777" w:rsidTr="79F58A8A">
        <w:tc>
          <w:tcPr>
            <w:tcW w:w="2106" w:type="dxa"/>
          </w:tcPr>
          <w:p w14:paraId="20A15300" w14:textId="77777777" w:rsidR="00F15B9D" w:rsidRPr="005D4C79" w:rsidRDefault="00F15B9D" w:rsidP="00560174">
            <w:r w:rsidRPr="005D4C79">
              <w:t>Exception Flow</w:t>
            </w:r>
          </w:p>
        </w:tc>
        <w:tc>
          <w:tcPr>
            <w:tcW w:w="5341" w:type="dxa"/>
            <w:gridSpan w:val="2"/>
          </w:tcPr>
          <w:p w14:paraId="67F9E7A9" w14:textId="2424F455" w:rsidR="00F15B9D" w:rsidRPr="005D4C79" w:rsidRDefault="002927CE" w:rsidP="00560174">
            <w:pPr>
              <w:rPr>
                <w:lang w:val="en-US"/>
              </w:rPr>
            </w:pPr>
            <w:r w:rsidRPr="005D4C79">
              <w:rPr>
                <w:lang w:val="en-US"/>
              </w:rPr>
              <w:t>None</w:t>
            </w:r>
          </w:p>
        </w:tc>
      </w:tr>
      <w:tr w:rsidR="00F15B9D" w:rsidRPr="005D4C79" w14:paraId="150DB31E" w14:textId="77777777" w:rsidTr="79F58A8A">
        <w:tc>
          <w:tcPr>
            <w:tcW w:w="2106" w:type="dxa"/>
          </w:tcPr>
          <w:p w14:paraId="22BBF56C" w14:textId="77777777" w:rsidR="00F15B9D" w:rsidRPr="005D4C79" w:rsidRDefault="00F15B9D" w:rsidP="00560174">
            <w:r w:rsidRPr="005D4C79">
              <w:t>Business Rule</w:t>
            </w:r>
          </w:p>
        </w:tc>
        <w:tc>
          <w:tcPr>
            <w:tcW w:w="5341" w:type="dxa"/>
            <w:gridSpan w:val="2"/>
          </w:tcPr>
          <w:p w14:paraId="25E31A0A" w14:textId="77777777" w:rsidR="008123C7" w:rsidRPr="005D4C79" w:rsidRDefault="79F58A8A" w:rsidP="008123C7">
            <w:pPr>
              <w:widowControl/>
              <w:jc w:val="left"/>
            </w:pPr>
            <w:r w:rsidRPr="005D4C79">
              <w:rPr>
                <w:lang w:val="en-US"/>
              </w:rPr>
              <w:t xml:space="preserve">Email phải duy nhất </w:t>
            </w:r>
          </w:p>
          <w:p w14:paraId="1FC2F3BF" w14:textId="146ACA93" w:rsidR="00F15B9D" w:rsidRPr="005D4C79" w:rsidRDefault="79F58A8A" w:rsidP="79F58A8A">
            <w:pPr>
              <w:widowControl/>
              <w:jc w:val="left"/>
              <w:rPr>
                <w:lang w:val="en-US"/>
              </w:rPr>
            </w:pPr>
            <w:r w:rsidRPr="005D4C79">
              <w:rPr>
                <w:lang w:val="en-US"/>
              </w:rPr>
              <w:t>Password ≥ 6 ký tự</w:t>
            </w:r>
          </w:p>
        </w:tc>
      </w:tr>
      <w:tr w:rsidR="00F15B9D" w:rsidRPr="005D4C79" w14:paraId="6442793F" w14:textId="77777777" w:rsidTr="79F58A8A">
        <w:tc>
          <w:tcPr>
            <w:tcW w:w="2106" w:type="dxa"/>
          </w:tcPr>
          <w:p w14:paraId="499D3960" w14:textId="77777777" w:rsidR="00F15B9D" w:rsidRPr="005D4C79" w:rsidRDefault="00F15B9D" w:rsidP="00560174">
            <w:r w:rsidRPr="005D4C79">
              <w:t>Non-Functional Requirement</w:t>
            </w:r>
          </w:p>
        </w:tc>
        <w:tc>
          <w:tcPr>
            <w:tcW w:w="5341" w:type="dxa"/>
            <w:gridSpan w:val="2"/>
          </w:tcPr>
          <w:p w14:paraId="2FAEE98C" w14:textId="77777777" w:rsidR="00F15B9D" w:rsidRPr="005D4C79" w:rsidRDefault="00F15B9D" w:rsidP="00560174">
            <w:r w:rsidRPr="005D4C79">
              <w:rPr>
                <w:rFonts w:eastAsia="SimSun"/>
              </w:rPr>
              <w:t>Thời gian phản hồi ≤ 3 giây.</w:t>
            </w:r>
          </w:p>
        </w:tc>
      </w:tr>
    </w:tbl>
    <w:p w14:paraId="26F9D728" w14:textId="77777777" w:rsidR="00F15B9D" w:rsidRPr="005D4C79" w:rsidRDefault="00F15B9D"/>
    <w:p w14:paraId="367ECA76" w14:textId="77777777" w:rsidR="008123C7" w:rsidRPr="005D4C79" w:rsidRDefault="008123C7"/>
    <w:p w14:paraId="1820D34D" w14:textId="77777777" w:rsidR="008123C7" w:rsidRPr="005D4C79" w:rsidRDefault="008123C7"/>
    <w:p w14:paraId="25D78957" w14:textId="77777777" w:rsidR="008123C7" w:rsidRPr="005D4C79" w:rsidRDefault="008123C7"/>
    <w:p w14:paraId="55F36D7A" w14:textId="77777777" w:rsidR="008123C7" w:rsidRPr="005D4C79" w:rsidRDefault="008123C7"/>
    <w:p w14:paraId="1C5DF62E" w14:textId="77777777" w:rsidR="008123C7" w:rsidRPr="005D4C79" w:rsidRDefault="008123C7"/>
    <w:p w14:paraId="09571368" w14:textId="77777777" w:rsidR="008123C7" w:rsidRPr="005D4C79" w:rsidRDefault="008123C7"/>
    <w:p w14:paraId="704DC007" w14:textId="77777777" w:rsidR="008123C7" w:rsidRPr="005D4C79" w:rsidRDefault="008123C7"/>
    <w:p w14:paraId="584D9357" w14:textId="77777777" w:rsidR="008123C7" w:rsidRPr="005D4C79" w:rsidRDefault="008123C7"/>
    <w:p w14:paraId="1489B35D" w14:textId="77777777" w:rsidR="008123C7" w:rsidRPr="005D4C79" w:rsidRDefault="008123C7"/>
    <w:p w14:paraId="3DE461E4" w14:textId="77777777" w:rsidR="008123C7" w:rsidRPr="005D4C79" w:rsidRDefault="008123C7"/>
    <w:p w14:paraId="79EB505E" w14:textId="77777777" w:rsidR="0016505B" w:rsidRPr="005D4C79" w:rsidRDefault="0016505B" w:rsidP="0016505B"/>
    <w:p w14:paraId="7F06990C" w14:textId="77777777" w:rsidR="008123C7" w:rsidRPr="005D4C79" w:rsidRDefault="008123C7" w:rsidP="0016505B"/>
    <w:p w14:paraId="62021919" w14:textId="77777777" w:rsidR="008123C7" w:rsidRPr="005D4C79" w:rsidRDefault="008123C7" w:rsidP="0016505B"/>
    <w:p w14:paraId="0FF010BE" w14:textId="77777777" w:rsidR="008123C7" w:rsidRPr="005D4C79" w:rsidRDefault="008123C7" w:rsidP="0016505B"/>
    <w:p w14:paraId="4531EBB9" w14:textId="4EE7B687" w:rsidR="008123C7" w:rsidRPr="005D4C79" w:rsidRDefault="008123C7" w:rsidP="0016505B"/>
    <w:p w14:paraId="57A62B2B" w14:textId="0E3C614C" w:rsidR="008123C7" w:rsidRPr="005D4C79" w:rsidRDefault="008123C7" w:rsidP="0016505B"/>
    <w:tbl>
      <w:tblPr>
        <w:tblStyle w:val="TableGrid"/>
        <w:tblW w:w="0" w:type="auto"/>
        <w:tblLook w:val="04A0" w:firstRow="1" w:lastRow="0" w:firstColumn="1" w:lastColumn="0" w:noHBand="0" w:noVBand="1"/>
      </w:tblPr>
      <w:tblGrid>
        <w:gridCol w:w="2106"/>
        <w:gridCol w:w="2877"/>
        <w:gridCol w:w="2464"/>
      </w:tblGrid>
      <w:tr w:rsidR="008123C7" w:rsidRPr="005D4C79" w14:paraId="1D1FEF78" w14:textId="77777777" w:rsidTr="79F58A8A">
        <w:tc>
          <w:tcPr>
            <w:tcW w:w="2106" w:type="dxa"/>
          </w:tcPr>
          <w:p w14:paraId="30BD6B52" w14:textId="77777777" w:rsidR="008123C7" w:rsidRPr="005D4C79" w:rsidRDefault="008123C7" w:rsidP="00560174">
            <w:r w:rsidRPr="005D4C79">
              <w:t>Tên use case</w:t>
            </w:r>
          </w:p>
        </w:tc>
        <w:tc>
          <w:tcPr>
            <w:tcW w:w="5341" w:type="dxa"/>
            <w:gridSpan w:val="2"/>
          </w:tcPr>
          <w:p w14:paraId="6DCAEE2C" w14:textId="6D78F4DB" w:rsidR="008123C7" w:rsidRPr="005D4C79" w:rsidRDefault="00B03BAA" w:rsidP="00560174">
            <w:pPr>
              <w:rPr>
                <w:lang w:val="en-US"/>
              </w:rPr>
            </w:pPr>
            <w:r w:rsidRPr="005D4C79">
              <w:rPr>
                <w:lang w:val="en-US"/>
              </w:rPr>
              <w:t>Xem sản phẩm</w:t>
            </w:r>
          </w:p>
        </w:tc>
      </w:tr>
      <w:tr w:rsidR="008123C7" w:rsidRPr="005D4C79" w14:paraId="0A80F94C" w14:textId="77777777" w:rsidTr="79F58A8A">
        <w:tc>
          <w:tcPr>
            <w:tcW w:w="2106" w:type="dxa"/>
          </w:tcPr>
          <w:p w14:paraId="6D328E35" w14:textId="77777777" w:rsidR="008123C7" w:rsidRPr="005D4C79" w:rsidRDefault="008123C7" w:rsidP="00560174">
            <w:r w:rsidRPr="005D4C79">
              <w:t>Actor</w:t>
            </w:r>
          </w:p>
        </w:tc>
        <w:tc>
          <w:tcPr>
            <w:tcW w:w="5341" w:type="dxa"/>
            <w:gridSpan w:val="2"/>
          </w:tcPr>
          <w:p w14:paraId="47866943" w14:textId="77777777" w:rsidR="008123C7" w:rsidRPr="005D4C79" w:rsidRDefault="008123C7" w:rsidP="00560174">
            <w:r w:rsidRPr="005D4C79">
              <w:t>User</w:t>
            </w:r>
          </w:p>
        </w:tc>
      </w:tr>
      <w:tr w:rsidR="008123C7" w:rsidRPr="005D4C79" w14:paraId="5795EE83" w14:textId="77777777" w:rsidTr="79F58A8A">
        <w:trPr>
          <w:trHeight w:val="687"/>
        </w:trPr>
        <w:tc>
          <w:tcPr>
            <w:tcW w:w="2106" w:type="dxa"/>
          </w:tcPr>
          <w:p w14:paraId="10E896CE" w14:textId="77777777" w:rsidR="008123C7" w:rsidRPr="005D4C79" w:rsidRDefault="008123C7" w:rsidP="00560174">
            <w:r w:rsidRPr="005D4C79">
              <w:t>Mô tả</w:t>
            </w:r>
          </w:p>
        </w:tc>
        <w:tc>
          <w:tcPr>
            <w:tcW w:w="5341" w:type="dxa"/>
            <w:gridSpan w:val="2"/>
          </w:tcPr>
          <w:p w14:paraId="45EE072C" w14:textId="415DD9C6" w:rsidR="008123C7" w:rsidRPr="005D4C79" w:rsidRDefault="002A2CC0" w:rsidP="00560174">
            <w:r w:rsidRPr="005D4C79">
              <w:t>Người dùng xem danh sách sản phẩm và chi tiết sản phẩm</w:t>
            </w:r>
          </w:p>
        </w:tc>
      </w:tr>
      <w:tr w:rsidR="008123C7" w:rsidRPr="005D4C79" w14:paraId="09992CFF" w14:textId="77777777" w:rsidTr="79F58A8A">
        <w:trPr>
          <w:trHeight w:val="288"/>
        </w:trPr>
        <w:tc>
          <w:tcPr>
            <w:tcW w:w="2106" w:type="dxa"/>
          </w:tcPr>
          <w:p w14:paraId="2DEBF507" w14:textId="77777777" w:rsidR="008123C7" w:rsidRPr="005D4C79" w:rsidRDefault="008123C7" w:rsidP="00560174">
            <w:r w:rsidRPr="005D4C79">
              <w:t>Priority</w:t>
            </w:r>
          </w:p>
        </w:tc>
        <w:tc>
          <w:tcPr>
            <w:tcW w:w="5341" w:type="dxa"/>
            <w:gridSpan w:val="2"/>
          </w:tcPr>
          <w:p w14:paraId="5023D46D" w14:textId="77777777" w:rsidR="008123C7" w:rsidRPr="005D4C79" w:rsidRDefault="008123C7" w:rsidP="00560174">
            <w:r w:rsidRPr="005D4C79">
              <w:t>Must  have</w:t>
            </w:r>
          </w:p>
        </w:tc>
      </w:tr>
      <w:tr w:rsidR="008123C7" w:rsidRPr="005D4C79" w14:paraId="4007CB5A" w14:textId="77777777" w:rsidTr="79F58A8A">
        <w:trPr>
          <w:trHeight w:val="411"/>
        </w:trPr>
        <w:tc>
          <w:tcPr>
            <w:tcW w:w="2106" w:type="dxa"/>
          </w:tcPr>
          <w:p w14:paraId="545FEC7B" w14:textId="77777777" w:rsidR="008123C7" w:rsidRPr="005D4C79" w:rsidRDefault="008123C7" w:rsidP="00560174">
            <w:r w:rsidRPr="005D4C79">
              <w:t>Trigger</w:t>
            </w:r>
          </w:p>
        </w:tc>
        <w:tc>
          <w:tcPr>
            <w:tcW w:w="5341" w:type="dxa"/>
            <w:gridSpan w:val="2"/>
          </w:tcPr>
          <w:p w14:paraId="7F000D36" w14:textId="4F74AA3B" w:rsidR="008123C7" w:rsidRPr="005D4C79" w:rsidRDefault="002A2CC0" w:rsidP="00560174">
            <w:r w:rsidRPr="005D4C79">
              <w:t>Người dùng truy cập trang sản phẩm</w:t>
            </w:r>
          </w:p>
        </w:tc>
      </w:tr>
      <w:tr w:rsidR="008123C7" w:rsidRPr="005D4C79" w14:paraId="61B57E9C" w14:textId="77777777" w:rsidTr="79F58A8A">
        <w:tc>
          <w:tcPr>
            <w:tcW w:w="2106" w:type="dxa"/>
          </w:tcPr>
          <w:p w14:paraId="0611038E" w14:textId="77777777" w:rsidR="008123C7" w:rsidRPr="005D4C79" w:rsidRDefault="008123C7" w:rsidP="00560174">
            <w:r w:rsidRPr="005D4C79">
              <w:t>Pre-condition</w:t>
            </w:r>
          </w:p>
        </w:tc>
        <w:tc>
          <w:tcPr>
            <w:tcW w:w="5341" w:type="dxa"/>
            <w:gridSpan w:val="2"/>
          </w:tcPr>
          <w:p w14:paraId="437DDC1A" w14:textId="77777777" w:rsidR="002A2CC0" w:rsidRPr="005D4C79" w:rsidRDefault="79F58A8A" w:rsidP="79F58A8A">
            <w:pPr>
              <w:spacing w:before="100" w:beforeAutospacing="1" w:after="100" w:afterAutospacing="1"/>
            </w:pPr>
            <w:r w:rsidRPr="005D4C79">
              <w:rPr>
                <w:lang w:val="en-US"/>
              </w:rPr>
              <w:t xml:space="preserve">Hệ thống hoạt động bình thường </w:t>
            </w:r>
          </w:p>
          <w:p w14:paraId="125854AF" w14:textId="014EB4E1" w:rsidR="008123C7" w:rsidRPr="005D4C79" w:rsidRDefault="008123C7" w:rsidP="00560174">
            <w:pPr>
              <w:widowControl/>
              <w:jc w:val="left"/>
            </w:pPr>
          </w:p>
        </w:tc>
      </w:tr>
      <w:tr w:rsidR="008123C7" w:rsidRPr="005D4C79" w14:paraId="1DB64D8F" w14:textId="77777777" w:rsidTr="79F58A8A">
        <w:trPr>
          <w:trHeight w:val="323"/>
        </w:trPr>
        <w:tc>
          <w:tcPr>
            <w:tcW w:w="2106" w:type="dxa"/>
          </w:tcPr>
          <w:p w14:paraId="0AC719FD" w14:textId="77777777" w:rsidR="008123C7" w:rsidRPr="005D4C79" w:rsidRDefault="008123C7" w:rsidP="00560174">
            <w:r w:rsidRPr="005D4C79">
              <w:t>Post-condition</w:t>
            </w:r>
          </w:p>
        </w:tc>
        <w:tc>
          <w:tcPr>
            <w:tcW w:w="5341" w:type="dxa"/>
            <w:gridSpan w:val="2"/>
          </w:tcPr>
          <w:p w14:paraId="133CC74B" w14:textId="61849412" w:rsidR="008123C7" w:rsidRPr="005D4C79" w:rsidRDefault="002A2CC0" w:rsidP="00560174">
            <w:r w:rsidRPr="005D4C79">
              <w:t>Danh sách sản phẩm được hiển thị</w:t>
            </w:r>
          </w:p>
        </w:tc>
      </w:tr>
      <w:tr w:rsidR="008123C7" w:rsidRPr="005D4C79" w14:paraId="094D996E" w14:textId="77777777" w:rsidTr="79F58A8A">
        <w:trPr>
          <w:trHeight w:val="228"/>
        </w:trPr>
        <w:tc>
          <w:tcPr>
            <w:tcW w:w="2106" w:type="dxa"/>
            <w:vMerge w:val="restart"/>
          </w:tcPr>
          <w:p w14:paraId="75CA1B19" w14:textId="77777777" w:rsidR="008123C7" w:rsidRPr="005D4C79" w:rsidRDefault="008123C7" w:rsidP="00560174">
            <w:r w:rsidRPr="005D4C79">
              <w:t>Basic flow</w:t>
            </w:r>
          </w:p>
        </w:tc>
        <w:tc>
          <w:tcPr>
            <w:tcW w:w="2877" w:type="dxa"/>
          </w:tcPr>
          <w:p w14:paraId="657E781B" w14:textId="77777777" w:rsidR="008123C7" w:rsidRPr="005D4C79" w:rsidRDefault="008123C7" w:rsidP="00560174">
            <w:r w:rsidRPr="005D4C79">
              <w:t>User</w:t>
            </w:r>
          </w:p>
        </w:tc>
        <w:tc>
          <w:tcPr>
            <w:tcW w:w="2464" w:type="dxa"/>
          </w:tcPr>
          <w:p w14:paraId="3FD27E8C" w14:textId="77777777" w:rsidR="008123C7" w:rsidRPr="005D4C79" w:rsidRDefault="008123C7" w:rsidP="00560174">
            <w:r w:rsidRPr="005D4C79">
              <w:t>Hệ thống</w:t>
            </w:r>
          </w:p>
        </w:tc>
      </w:tr>
      <w:tr w:rsidR="008123C7" w:rsidRPr="005D4C79" w14:paraId="791F5E0F" w14:textId="77777777" w:rsidTr="79F58A8A">
        <w:trPr>
          <w:trHeight w:val="706"/>
        </w:trPr>
        <w:tc>
          <w:tcPr>
            <w:tcW w:w="2106" w:type="dxa"/>
            <w:vMerge/>
          </w:tcPr>
          <w:p w14:paraId="0103B8E7" w14:textId="77777777" w:rsidR="008123C7" w:rsidRPr="005D4C79" w:rsidRDefault="008123C7" w:rsidP="00560174"/>
        </w:tc>
        <w:tc>
          <w:tcPr>
            <w:tcW w:w="2877" w:type="dxa"/>
          </w:tcPr>
          <w:p w14:paraId="06D92248" w14:textId="091E0DD4" w:rsidR="008123C7" w:rsidRPr="005D4C79" w:rsidRDefault="002A2CC0" w:rsidP="008123C7">
            <w:pPr>
              <w:numPr>
                <w:ilvl w:val="0"/>
                <w:numId w:val="22"/>
              </w:numPr>
              <w:jc w:val="left"/>
              <w:rPr>
                <w:rFonts w:eastAsia="SimSun"/>
                <w:color w:val="000000"/>
              </w:rPr>
            </w:pPr>
            <w:r w:rsidRPr="005D4C79">
              <w:t>Truy cập trang sản phẩm</w:t>
            </w:r>
          </w:p>
        </w:tc>
        <w:tc>
          <w:tcPr>
            <w:tcW w:w="2464" w:type="dxa"/>
          </w:tcPr>
          <w:p w14:paraId="5304C5A6" w14:textId="77777777" w:rsidR="008123C7" w:rsidRPr="005D4C79" w:rsidRDefault="008123C7" w:rsidP="00560174"/>
        </w:tc>
      </w:tr>
      <w:tr w:rsidR="008123C7" w:rsidRPr="005D4C79" w14:paraId="513ACF79" w14:textId="77777777" w:rsidTr="79F58A8A">
        <w:trPr>
          <w:trHeight w:val="576"/>
        </w:trPr>
        <w:tc>
          <w:tcPr>
            <w:tcW w:w="2106" w:type="dxa"/>
            <w:vMerge/>
          </w:tcPr>
          <w:p w14:paraId="43686B6C" w14:textId="77777777" w:rsidR="008123C7" w:rsidRPr="005D4C79" w:rsidRDefault="008123C7" w:rsidP="00560174"/>
        </w:tc>
        <w:tc>
          <w:tcPr>
            <w:tcW w:w="2877" w:type="dxa"/>
          </w:tcPr>
          <w:p w14:paraId="17EDDF62" w14:textId="7CAF3072" w:rsidR="008123C7" w:rsidRPr="005D4C79" w:rsidRDefault="008123C7" w:rsidP="00560174">
            <w:pPr>
              <w:jc w:val="left"/>
              <w:rPr>
                <w:rFonts w:eastAsia="SimSun"/>
                <w:color w:val="000000"/>
              </w:rPr>
            </w:pPr>
          </w:p>
        </w:tc>
        <w:tc>
          <w:tcPr>
            <w:tcW w:w="2464" w:type="dxa"/>
          </w:tcPr>
          <w:p w14:paraId="1B9F8194" w14:textId="67FF682A" w:rsidR="008123C7" w:rsidRPr="005D4C79" w:rsidRDefault="002A2CC0" w:rsidP="00B03BAA">
            <w:pPr>
              <w:ind w:left="65"/>
              <w:rPr>
                <w:lang w:val="en-US"/>
              </w:rPr>
            </w:pPr>
            <w:r w:rsidRPr="005D4C79">
              <w:t>2</w:t>
            </w:r>
            <w:r w:rsidR="00B03BAA" w:rsidRPr="005D4C79">
              <w:rPr>
                <w:lang w:val="en-US"/>
              </w:rPr>
              <w:t>. Hiển thị danh sách sản phẩm</w:t>
            </w:r>
          </w:p>
        </w:tc>
      </w:tr>
      <w:tr w:rsidR="008123C7" w:rsidRPr="005D4C79" w14:paraId="3F16102F" w14:textId="77777777" w:rsidTr="79F58A8A">
        <w:trPr>
          <w:trHeight w:val="671"/>
        </w:trPr>
        <w:tc>
          <w:tcPr>
            <w:tcW w:w="2106" w:type="dxa"/>
            <w:vMerge/>
          </w:tcPr>
          <w:p w14:paraId="58364473" w14:textId="77777777" w:rsidR="008123C7" w:rsidRPr="005D4C79" w:rsidRDefault="008123C7" w:rsidP="00560174"/>
        </w:tc>
        <w:tc>
          <w:tcPr>
            <w:tcW w:w="2877" w:type="dxa"/>
          </w:tcPr>
          <w:p w14:paraId="34ECD468" w14:textId="706D2848" w:rsidR="008123C7" w:rsidRPr="005D4C79" w:rsidRDefault="00B03BAA" w:rsidP="00560174">
            <w:pPr>
              <w:ind w:left="65"/>
              <w:jc w:val="left"/>
              <w:rPr>
                <w:rFonts w:eastAsia="SimSun"/>
                <w:color w:val="000000"/>
                <w:lang w:val="en-US"/>
              </w:rPr>
            </w:pPr>
            <w:r w:rsidRPr="005D4C79">
              <w:rPr>
                <w:rFonts w:eastAsia="SimSun"/>
                <w:color w:val="000000"/>
                <w:lang w:val="en-US"/>
              </w:rPr>
              <w:t>3. Chọn sản phẩm để xem thêm thông tin</w:t>
            </w:r>
          </w:p>
        </w:tc>
        <w:tc>
          <w:tcPr>
            <w:tcW w:w="2464" w:type="dxa"/>
          </w:tcPr>
          <w:p w14:paraId="7C9D7172" w14:textId="75BFCBAD" w:rsidR="008123C7" w:rsidRPr="005D4C79" w:rsidRDefault="008123C7" w:rsidP="00B03BAA"/>
        </w:tc>
      </w:tr>
      <w:tr w:rsidR="00B03BAA" w:rsidRPr="005D4C79" w14:paraId="20D17F1F" w14:textId="77777777" w:rsidTr="00B03BAA">
        <w:trPr>
          <w:trHeight w:val="644"/>
        </w:trPr>
        <w:tc>
          <w:tcPr>
            <w:tcW w:w="2106" w:type="dxa"/>
            <w:vMerge/>
          </w:tcPr>
          <w:p w14:paraId="4C77B8F5" w14:textId="77777777" w:rsidR="00B03BAA" w:rsidRPr="005D4C79" w:rsidRDefault="00B03BAA" w:rsidP="00B03BAA"/>
        </w:tc>
        <w:tc>
          <w:tcPr>
            <w:tcW w:w="2877" w:type="dxa"/>
          </w:tcPr>
          <w:p w14:paraId="27FF7FB3" w14:textId="3C6DD472" w:rsidR="00B03BAA" w:rsidRPr="005D4C79" w:rsidRDefault="00B03BAA" w:rsidP="00B03BAA">
            <w:pPr>
              <w:ind w:left="65"/>
              <w:jc w:val="left"/>
              <w:rPr>
                <w:rFonts w:eastAsia="SimSun"/>
                <w:color w:val="000000"/>
              </w:rPr>
            </w:pPr>
          </w:p>
        </w:tc>
        <w:tc>
          <w:tcPr>
            <w:tcW w:w="2464" w:type="dxa"/>
          </w:tcPr>
          <w:p w14:paraId="0FD2B0B3" w14:textId="2B49B907" w:rsidR="00B03BAA" w:rsidRPr="005D4C79" w:rsidRDefault="00B03BAA" w:rsidP="00B03BAA">
            <w:r w:rsidRPr="005D4C79">
              <w:rPr>
                <w:lang w:val="en-US"/>
              </w:rPr>
              <w:t>4</w:t>
            </w:r>
            <w:r w:rsidRPr="005D4C79">
              <w:t>. Hiển thị chi tiết sản phẩm</w:t>
            </w:r>
          </w:p>
        </w:tc>
      </w:tr>
      <w:tr w:rsidR="00B03BAA" w:rsidRPr="005D4C79" w14:paraId="355EBE7B" w14:textId="77777777" w:rsidTr="79F58A8A">
        <w:tc>
          <w:tcPr>
            <w:tcW w:w="2106" w:type="dxa"/>
          </w:tcPr>
          <w:p w14:paraId="5FC9A456" w14:textId="77777777" w:rsidR="00B03BAA" w:rsidRPr="005D4C79" w:rsidRDefault="00B03BAA" w:rsidP="00B03BAA">
            <w:r w:rsidRPr="005D4C79">
              <w:t>Alternative flow</w:t>
            </w:r>
          </w:p>
        </w:tc>
        <w:tc>
          <w:tcPr>
            <w:tcW w:w="5341" w:type="dxa"/>
            <w:gridSpan w:val="2"/>
          </w:tcPr>
          <w:p w14:paraId="55B25474" w14:textId="79C73F6D" w:rsidR="00B03BAA" w:rsidRPr="005D4C79" w:rsidRDefault="00B03BAA" w:rsidP="00B03BAA">
            <w:r w:rsidRPr="005D4C79">
              <w:t>2a. Không có sản phẩm → Hiển thị rỗng</w:t>
            </w:r>
          </w:p>
        </w:tc>
      </w:tr>
      <w:tr w:rsidR="00B03BAA" w:rsidRPr="005D4C79" w14:paraId="24EDCF73" w14:textId="77777777" w:rsidTr="79F58A8A">
        <w:tc>
          <w:tcPr>
            <w:tcW w:w="2106" w:type="dxa"/>
          </w:tcPr>
          <w:p w14:paraId="0EBE5472" w14:textId="77777777" w:rsidR="00B03BAA" w:rsidRPr="005D4C79" w:rsidRDefault="00B03BAA" w:rsidP="00B03BAA">
            <w:r w:rsidRPr="005D4C79">
              <w:t>Exception Flow</w:t>
            </w:r>
          </w:p>
        </w:tc>
        <w:tc>
          <w:tcPr>
            <w:tcW w:w="5341" w:type="dxa"/>
            <w:gridSpan w:val="2"/>
          </w:tcPr>
          <w:p w14:paraId="36BA5223" w14:textId="0A87C501" w:rsidR="00B03BAA" w:rsidRPr="005D4C79" w:rsidRDefault="00B03BAA" w:rsidP="00B03BAA">
            <w:r w:rsidRPr="005D4C79">
              <w:t>Lỗi truy vấn DB</w:t>
            </w:r>
          </w:p>
        </w:tc>
      </w:tr>
      <w:tr w:rsidR="00B03BAA" w:rsidRPr="005D4C79" w14:paraId="4B3ADF89" w14:textId="77777777" w:rsidTr="79F58A8A">
        <w:tc>
          <w:tcPr>
            <w:tcW w:w="2106" w:type="dxa"/>
          </w:tcPr>
          <w:p w14:paraId="523C343C" w14:textId="77777777" w:rsidR="00B03BAA" w:rsidRPr="005D4C79" w:rsidRDefault="00B03BAA" w:rsidP="00B03BAA">
            <w:r w:rsidRPr="005D4C79">
              <w:t>Business Rule</w:t>
            </w:r>
          </w:p>
        </w:tc>
        <w:tc>
          <w:tcPr>
            <w:tcW w:w="5341" w:type="dxa"/>
            <w:gridSpan w:val="2"/>
          </w:tcPr>
          <w:p w14:paraId="01D7B4AC" w14:textId="2097C5D6" w:rsidR="00B03BAA" w:rsidRPr="005D4C79" w:rsidRDefault="00B03BAA" w:rsidP="00B03BAA">
            <w:pPr>
              <w:widowControl/>
              <w:jc w:val="left"/>
              <w:rPr>
                <w:lang w:val="en-US"/>
              </w:rPr>
            </w:pPr>
            <w:r w:rsidRPr="005D4C79">
              <w:rPr>
                <w:lang w:val="en-US"/>
              </w:rPr>
              <w:t>Sản phẩm được phân theo danh mục</w:t>
            </w:r>
          </w:p>
        </w:tc>
      </w:tr>
      <w:tr w:rsidR="00B03BAA" w:rsidRPr="005D4C79" w14:paraId="0E32CDF7" w14:textId="77777777" w:rsidTr="79F58A8A">
        <w:tc>
          <w:tcPr>
            <w:tcW w:w="2106" w:type="dxa"/>
          </w:tcPr>
          <w:p w14:paraId="2C9E5554" w14:textId="77777777" w:rsidR="00B03BAA" w:rsidRPr="005D4C79" w:rsidRDefault="00B03BAA" w:rsidP="00B03BAA">
            <w:r w:rsidRPr="005D4C79">
              <w:t>Non-Functional Requirement</w:t>
            </w:r>
          </w:p>
        </w:tc>
        <w:tc>
          <w:tcPr>
            <w:tcW w:w="5341" w:type="dxa"/>
            <w:gridSpan w:val="2"/>
          </w:tcPr>
          <w:p w14:paraId="513C37BA" w14:textId="77777777" w:rsidR="00B03BAA" w:rsidRPr="005D4C79" w:rsidRDefault="00B03BAA" w:rsidP="00B03BAA">
            <w:r w:rsidRPr="005D4C79">
              <w:rPr>
                <w:rFonts w:eastAsia="SimSun"/>
              </w:rPr>
              <w:t>Thời gian phản hồi ≤ 3 giây.</w:t>
            </w:r>
          </w:p>
        </w:tc>
      </w:tr>
    </w:tbl>
    <w:p w14:paraId="66CF109E" w14:textId="77777777" w:rsidR="008123C7" w:rsidRPr="005D4C79" w:rsidRDefault="008123C7" w:rsidP="0016505B"/>
    <w:p w14:paraId="0B37ABCE" w14:textId="77777777" w:rsidR="008123C7" w:rsidRPr="005D4C79" w:rsidRDefault="008123C7" w:rsidP="0016505B"/>
    <w:p w14:paraId="6F1FB523" w14:textId="77777777" w:rsidR="008123C7" w:rsidRPr="005D4C79" w:rsidRDefault="008123C7" w:rsidP="0016505B"/>
    <w:p w14:paraId="56BC0C73" w14:textId="77777777" w:rsidR="008123C7" w:rsidRPr="005D4C79" w:rsidRDefault="008123C7" w:rsidP="0016505B"/>
    <w:p w14:paraId="4ED6EA63" w14:textId="77777777" w:rsidR="008123C7" w:rsidRPr="005D4C79" w:rsidRDefault="008123C7" w:rsidP="0016505B"/>
    <w:p w14:paraId="3B1AF653" w14:textId="77777777" w:rsidR="008123C7" w:rsidRPr="005D4C79" w:rsidRDefault="008123C7" w:rsidP="0016505B"/>
    <w:p w14:paraId="0AC89211" w14:textId="77777777" w:rsidR="008123C7" w:rsidRPr="005D4C79" w:rsidRDefault="008123C7" w:rsidP="0016505B"/>
    <w:p w14:paraId="2B43095E" w14:textId="77777777" w:rsidR="008123C7" w:rsidRPr="005D4C79" w:rsidRDefault="008123C7" w:rsidP="0016505B"/>
    <w:p w14:paraId="1F9D0102" w14:textId="77777777" w:rsidR="008123C7" w:rsidRPr="005D4C79" w:rsidRDefault="008123C7" w:rsidP="0016505B"/>
    <w:p w14:paraId="72BBF5C0" w14:textId="77777777" w:rsidR="002A2CC0" w:rsidRPr="005D4C79" w:rsidRDefault="002A2CC0" w:rsidP="0016505B"/>
    <w:p w14:paraId="4F3605CD" w14:textId="77777777" w:rsidR="002A2CC0" w:rsidRPr="005D4C79" w:rsidRDefault="002A2CC0" w:rsidP="0016505B"/>
    <w:p w14:paraId="4023E0B1" w14:textId="77777777" w:rsidR="002A2CC0" w:rsidRPr="005D4C79" w:rsidRDefault="002A2CC0" w:rsidP="0016505B"/>
    <w:p w14:paraId="58CA7A4F" w14:textId="77777777" w:rsidR="008123C7" w:rsidRPr="005D4C79" w:rsidRDefault="008123C7" w:rsidP="0016505B"/>
    <w:p w14:paraId="59F6EF41" w14:textId="77777777" w:rsidR="008123C7" w:rsidRPr="005D4C79" w:rsidRDefault="008123C7" w:rsidP="0016505B"/>
    <w:tbl>
      <w:tblPr>
        <w:tblStyle w:val="TableGrid"/>
        <w:tblW w:w="0" w:type="auto"/>
        <w:tblLook w:val="04A0" w:firstRow="1" w:lastRow="0" w:firstColumn="1" w:lastColumn="0" w:noHBand="0" w:noVBand="1"/>
      </w:tblPr>
      <w:tblGrid>
        <w:gridCol w:w="2106"/>
        <w:gridCol w:w="2877"/>
        <w:gridCol w:w="2464"/>
      </w:tblGrid>
      <w:tr w:rsidR="009300E1" w:rsidRPr="005D4C79" w14:paraId="468B912B" w14:textId="77777777" w:rsidTr="79F58A8A">
        <w:tc>
          <w:tcPr>
            <w:tcW w:w="2106" w:type="dxa"/>
          </w:tcPr>
          <w:p w14:paraId="74E9A3F6" w14:textId="77777777" w:rsidR="009300E1" w:rsidRPr="005D4C79" w:rsidRDefault="009300E1" w:rsidP="00560174">
            <w:r w:rsidRPr="005D4C79">
              <w:lastRenderedPageBreak/>
              <w:t>Tên use case</w:t>
            </w:r>
          </w:p>
        </w:tc>
        <w:tc>
          <w:tcPr>
            <w:tcW w:w="5341" w:type="dxa"/>
            <w:gridSpan w:val="2"/>
          </w:tcPr>
          <w:p w14:paraId="42440549" w14:textId="35DA0605" w:rsidR="009300E1" w:rsidRPr="005D4C79" w:rsidRDefault="00B03BAA" w:rsidP="00560174">
            <w:pPr>
              <w:rPr>
                <w:lang w:val="en-US"/>
              </w:rPr>
            </w:pPr>
            <w:r w:rsidRPr="005D4C79">
              <w:rPr>
                <w:lang w:val="en-US"/>
              </w:rPr>
              <w:t>Quản lí giỏ hàng</w:t>
            </w:r>
          </w:p>
        </w:tc>
      </w:tr>
      <w:tr w:rsidR="009300E1" w:rsidRPr="005D4C79" w14:paraId="649088E5" w14:textId="77777777" w:rsidTr="79F58A8A">
        <w:tc>
          <w:tcPr>
            <w:tcW w:w="2106" w:type="dxa"/>
          </w:tcPr>
          <w:p w14:paraId="734CFBAE" w14:textId="77777777" w:rsidR="009300E1" w:rsidRPr="005D4C79" w:rsidRDefault="009300E1" w:rsidP="00560174">
            <w:r w:rsidRPr="005D4C79">
              <w:t>Actor</w:t>
            </w:r>
          </w:p>
        </w:tc>
        <w:tc>
          <w:tcPr>
            <w:tcW w:w="5341" w:type="dxa"/>
            <w:gridSpan w:val="2"/>
          </w:tcPr>
          <w:p w14:paraId="6B6032FA" w14:textId="77777777" w:rsidR="009300E1" w:rsidRPr="005D4C79" w:rsidRDefault="009300E1" w:rsidP="00560174">
            <w:r w:rsidRPr="005D4C79">
              <w:t>User</w:t>
            </w:r>
          </w:p>
        </w:tc>
      </w:tr>
      <w:tr w:rsidR="009300E1" w:rsidRPr="005D4C79" w14:paraId="13089952" w14:textId="77777777" w:rsidTr="79F58A8A">
        <w:trPr>
          <w:trHeight w:val="687"/>
        </w:trPr>
        <w:tc>
          <w:tcPr>
            <w:tcW w:w="2106" w:type="dxa"/>
          </w:tcPr>
          <w:p w14:paraId="17E09E92" w14:textId="77777777" w:rsidR="009300E1" w:rsidRPr="005D4C79" w:rsidRDefault="009300E1" w:rsidP="00560174">
            <w:r w:rsidRPr="005D4C79">
              <w:t>Mô tả</w:t>
            </w:r>
          </w:p>
        </w:tc>
        <w:tc>
          <w:tcPr>
            <w:tcW w:w="5341" w:type="dxa"/>
            <w:gridSpan w:val="2"/>
          </w:tcPr>
          <w:p w14:paraId="1F3017AA" w14:textId="77777777" w:rsidR="009300E1" w:rsidRPr="005D4C79" w:rsidRDefault="79F58A8A" w:rsidP="00560174">
            <w:pPr>
              <w:widowControl/>
              <w:jc w:val="left"/>
            </w:pPr>
            <w:r w:rsidRPr="005D4C79">
              <w:rPr>
                <w:lang w:val="en-US"/>
              </w:rPr>
              <w:t xml:space="preserve"> Người dùng thêm, sửa, xóa sản phẩm trong giỏ hàng </w:t>
            </w:r>
          </w:p>
        </w:tc>
      </w:tr>
      <w:tr w:rsidR="009300E1" w:rsidRPr="005D4C79" w14:paraId="69323300" w14:textId="77777777" w:rsidTr="79F58A8A">
        <w:trPr>
          <w:trHeight w:val="288"/>
        </w:trPr>
        <w:tc>
          <w:tcPr>
            <w:tcW w:w="2106" w:type="dxa"/>
          </w:tcPr>
          <w:p w14:paraId="4BEE99FB" w14:textId="77777777" w:rsidR="009300E1" w:rsidRPr="005D4C79" w:rsidRDefault="009300E1" w:rsidP="00560174">
            <w:r w:rsidRPr="005D4C79">
              <w:t>Priority</w:t>
            </w:r>
          </w:p>
        </w:tc>
        <w:tc>
          <w:tcPr>
            <w:tcW w:w="5341" w:type="dxa"/>
            <w:gridSpan w:val="2"/>
          </w:tcPr>
          <w:p w14:paraId="1B961F0F" w14:textId="77777777" w:rsidR="009300E1" w:rsidRPr="005D4C79" w:rsidRDefault="009300E1" w:rsidP="00560174">
            <w:r w:rsidRPr="005D4C79">
              <w:t>Must  have</w:t>
            </w:r>
          </w:p>
        </w:tc>
      </w:tr>
      <w:tr w:rsidR="009300E1" w:rsidRPr="005D4C79" w14:paraId="2C003953" w14:textId="77777777" w:rsidTr="79F58A8A">
        <w:trPr>
          <w:trHeight w:val="298"/>
        </w:trPr>
        <w:tc>
          <w:tcPr>
            <w:tcW w:w="2106" w:type="dxa"/>
          </w:tcPr>
          <w:p w14:paraId="45DB7BD0" w14:textId="77777777" w:rsidR="009300E1" w:rsidRPr="005D4C79" w:rsidRDefault="009300E1" w:rsidP="00560174">
            <w:r w:rsidRPr="005D4C79">
              <w:t>Trigger</w:t>
            </w:r>
          </w:p>
        </w:tc>
        <w:tc>
          <w:tcPr>
            <w:tcW w:w="5341" w:type="dxa"/>
            <w:gridSpan w:val="2"/>
          </w:tcPr>
          <w:p w14:paraId="1029BB39" w14:textId="77777777" w:rsidR="009300E1" w:rsidRPr="005D4C79" w:rsidRDefault="009300E1" w:rsidP="00560174">
            <w:r w:rsidRPr="005D4C79">
              <w:t>Người dùng thao tác trên giỏ hàng</w:t>
            </w:r>
          </w:p>
        </w:tc>
      </w:tr>
      <w:tr w:rsidR="009300E1" w:rsidRPr="005D4C79" w14:paraId="5D82965D" w14:textId="77777777" w:rsidTr="79F58A8A">
        <w:tc>
          <w:tcPr>
            <w:tcW w:w="2106" w:type="dxa"/>
          </w:tcPr>
          <w:p w14:paraId="1FA3E0CC" w14:textId="77777777" w:rsidR="009300E1" w:rsidRPr="005D4C79" w:rsidRDefault="009300E1" w:rsidP="00560174">
            <w:r w:rsidRPr="005D4C79">
              <w:t>Pre-condition</w:t>
            </w:r>
          </w:p>
        </w:tc>
        <w:tc>
          <w:tcPr>
            <w:tcW w:w="5341" w:type="dxa"/>
            <w:gridSpan w:val="2"/>
          </w:tcPr>
          <w:p w14:paraId="6CF3BC10" w14:textId="77777777" w:rsidR="009300E1" w:rsidRPr="005D4C79" w:rsidRDefault="79F58A8A" w:rsidP="79F58A8A">
            <w:pPr>
              <w:widowControl/>
              <w:jc w:val="left"/>
              <w:rPr>
                <w:lang w:val="en-US"/>
              </w:rPr>
            </w:pPr>
            <w:r w:rsidRPr="005D4C79">
              <w:rPr>
                <w:lang w:val="en-US"/>
              </w:rPr>
              <w:t>Sản phẩm tồn tại trong hệ thống</w:t>
            </w:r>
          </w:p>
        </w:tc>
      </w:tr>
      <w:tr w:rsidR="009300E1" w:rsidRPr="005D4C79" w14:paraId="49A70ECA" w14:textId="77777777" w:rsidTr="79F58A8A">
        <w:trPr>
          <w:trHeight w:val="323"/>
        </w:trPr>
        <w:tc>
          <w:tcPr>
            <w:tcW w:w="2106" w:type="dxa"/>
          </w:tcPr>
          <w:p w14:paraId="75CF64FE" w14:textId="77777777" w:rsidR="009300E1" w:rsidRPr="005D4C79" w:rsidRDefault="009300E1" w:rsidP="00560174">
            <w:r w:rsidRPr="005D4C79">
              <w:t>Post-condition</w:t>
            </w:r>
          </w:p>
        </w:tc>
        <w:tc>
          <w:tcPr>
            <w:tcW w:w="5341" w:type="dxa"/>
            <w:gridSpan w:val="2"/>
          </w:tcPr>
          <w:p w14:paraId="3062641A" w14:textId="77777777" w:rsidR="009300E1" w:rsidRPr="005D4C79" w:rsidRDefault="009300E1" w:rsidP="00560174">
            <w:r w:rsidRPr="005D4C79">
              <w:t>Giỏ hàng được cập nhật</w:t>
            </w:r>
          </w:p>
        </w:tc>
      </w:tr>
      <w:tr w:rsidR="009300E1" w:rsidRPr="005D4C79" w14:paraId="526AF228" w14:textId="77777777" w:rsidTr="79F58A8A">
        <w:trPr>
          <w:trHeight w:val="228"/>
        </w:trPr>
        <w:tc>
          <w:tcPr>
            <w:tcW w:w="2106" w:type="dxa"/>
            <w:vMerge w:val="restart"/>
          </w:tcPr>
          <w:p w14:paraId="28EF30F4" w14:textId="77777777" w:rsidR="009300E1" w:rsidRPr="005D4C79" w:rsidRDefault="009300E1" w:rsidP="00560174">
            <w:r w:rsidRPr="005D4C79">
              <w:t>Basic flow</w:t>
            </w:r>
          </w:p>
        </w:tc>
        <w:tc>
          <w:tcPr>
            <w:tcW w:w="2877" w:type="dxa"/>
          </w:tcPr>
          <w:p w14:paraId="7B35C4BF" w14:textId="77777777" w:rsidR="009300E1" w:rsidRPr="005D4C79" w:rsidRDefault="009300E1" w:rsidP="00560174">
            <w:r w:rsidRPr="005D4C79">
              <w:t>User</w:t>
            </w:r>
          </w:p>
        </w:tc>
        <w:tc>
          <w:tcPr>
            <w:tcW w:w="2464" w:type="dxa"/>
          </w:tcPr>
          <w:p w14:paraId="58C9D7DC" w14:textId="77777777" w:rsidR="009300E1" w:rsidRPr="005D4C79" w:rsidRDefault="009300E1" w:rsidP="00560174">
            <w:r w:rsidRPr="005D4C79">
              <w:t>Hệ thống</w:t>
            </w:r>
          </w:p>
        </w:tc>
      </w:tr>
      <w:tr w:rsidR="009300E1" w:rsidRPr="005D4C79" w14:paraId="0E01816A" w14:textId="77777777" w:rsidTr="79F58A8A">
        <w:trPr>
          <w:trHeight w:val="706"/>
        </w:trPr>
        <w:tc>
          <w:tcPr>
            <w:tcW w:w="2106" w:type="dxa"/>
            <w:vMerge/>
          </w:tcPr>
          <w:p w14:paraId="6BD8BD33" w14:textId="77777777" w:rsidR="009300E1" w:rsidRPr="005D4C79" w:rsidRDefault="009300E1" w:rsidP="00560174"/>
        </w:tc>
        <w:tc>
          <w:tcPr>
            <w:tcW w:w="2877" w:type="dxa"/>
          </w:tcPr>
          <w:p w14:paraId="74DF311B" w14:textId="77777777" w:rsidR="009300E1" w:rsidRPr="005D4C79" w:rsidRDefault="009300E1" w:rsidP="00560174">
            <w:pPr>
              <w:numPr>
                <w:ilvl w:val="0"/>
                <w:numId w:val="27"/>
              </w:numPr>
              <w:jc w:val="left"/>
              <w:rPr>
                <w:rFonts w:eastAsia="SimSun"/>
                <w:color w:val="000000"/>
              </w:rPr>
            </w:pPr>
            <w:r w:rsidRPr="005D4C79">
              <w:t>Thêm sản phẩm vào giỏ</w:t>
            </w:r>
          </w:p>
        </w:tc>
        <w:tc>
          <w:tcPr>
            <w:tcW w:w="2464" w:type="dxa"/>
          </w:tcPr>
          <w:p w14:paraId="316BC216" w14:textId="77777777" w:rsidR="009300E1" w:rsidRPr="005D4C79" w:rsidRDefault="009300E1" w:rsidP="00560174"/>
        </w:tc>
      </w:tr>
      <w:tr w:rsidR="009300E1" w:rsidRPr="005D4C79" w14:paraId="1103CEA7" w14:textId="77777777" w:rsidTr="79F58A8A">
        <w:trPr>
          <w:trHeight w:val="576"/>
        </w:trPr>
        <w:tc>
          <w:tcPr>
            <w:tcW w:w="2106" w:type="dxa"/>
            <w:vMerge/>
          </w:tcPr>
          <w:p w14:paraId="6ACE748E" w14:textId="77777777" w:rsidR="009300E1" w:rsidRPr="005D4C79" w:rsidRDefault="009300E1" w:rsidP="00560174"/>
        </w:tc>
        <w:tc>
          <w:tcPr>
            <w:tcW w:w="2877" w:type="dxa"/>
          </w:tcPr>
          <w:p w14:paraId="0D5A5C82" w14:textId="77777777" w:rsidR="009300E1" w:rsidRPr="005D4C79" w:rsidRDefault="009300E1" w:rsidP="00560174">
            <w:pPr>
              <w:jc w:val="left"/>
              <w:rPr>
                <w:rFonts w:eastAsia="SimSun"/>
                <w:color w:val="000000"/>
              </w:rPr>
            </w:pPr>
          </w:p>
        </w:tc>
        <w:tc>
          <w:tcPr>
            <w:tcW w:w="2464" w:type="dxa"/>
          </w:tcPr>
          <w:p w14:paraId="5E9B9083" w14:textId="77777777" w:rsidR="009300E1" w:rsidRPr="005D4C79" w:rsidRDefault="009300E1" w:rsidP="00560174">
            <w:pPr>
              <w:ind w:left="65"/>
            </w:pPr>
            <w:r w:rsidRPr="005D4C79">
              <w:t>2. Lưu vào giỏ hàng</w:t>
            </w:r>
          </w:p>
        </w:tc>
      </w:tr>
      <w:tr w:rsidR="009300E1" w:rsidRPr="005D4C79" w14:paraId="1D0AD272" w14:textId="77777777" w:rsidTr="79F58A8A">
        <w:trPr>
          <w:trHeight w:val="671"/>
        </w:trPr>
        <w:tc>
          <w:tcPr>
            <w:tcW w:w="2106" w:type="dxa"/>
            <w:vMerge/>
          </w:tcPr>
          <w:p w14:paraId="5A1BA712" w14:textId="77777777" w:rsidR="009300E1" w:rsidRPr="005D4C79" w:rsidRDefault="009300E1" w:rsidP="00560174"/>
        </w:tc>
        <w:tc>
          <w:tcPr>
            <w:tcW w:w="2877" w:type="dxa"/>
          </w:tcPr>
          <w:p w14:paraId="71E54589" w14:textId="77777777" w:rsidR="009300E1" w:rsidRPr="005D4C79" w:rsidRDefault="009300E1" w:rsidP="00560174">
            <w:pPr>
              <w:ind w:left="65"/>
              <w:jc w:val="left"/>
              <w:rPr>
                <w:rFonts w:eastAsia="SimSun"/>
                <w:color w:val="000000"/>
              </w:rPr>
            </w:pPr>
            <w:r w:rsidRPr="005D4C79">
              <w:t>3.Cập nhật số lượng</w:t>
            </w:r>
          </w:p>
        </w:tc>
        <w:tc>
          <w:tcPr>
            <w:tcW w:w="2464" w:type="dxa"/>
          </w:tcPr>
          <w:p w14:paraId="03A99D79" w14:textId="77777777" w:rsidR="009300E1" w:rsidRPr="005D4C79" w:rsidRDefault="009300E1" w:rsidP="00560174"/>
        </w:tc>
      </w:tr>
      <w:tr w:rsidR="009300E1" w:rsidRPr="005D4C79" w14:paraId="7E8BF547" w14:textId="77777777" w:rsidTr="79F58A8A">
        <w:trPr>
          <w:trHeight w:val="395"/>
        </w:trPr>
        <w:tc>
          <w:tcPr>
            <w:tcW w:w="2106" w:type="dxa"/>
            <w:vMerge/>
          </w:tcPr>
          <w:p w14:paraId="43382EB0" w14:textId="77777777" w:rsidR="009300E1" w:rsidRPr="005D4C79" w:rsidRDefault="009300E1" w:rsidP="00560174"/>
        </w:tc>
        <w:tc>
          <w:tcPr>
            <w:tcW w:w="2877" w:type="dxa"/>
          </w:tcPr>
          <w:p w14:paraId="5D63F685" w14:textId="77777777" w:rsidR="009300E1" w:rsidRPr="005D4C79" w:rsidRDefault="009300E1" w:rsidP="00560174">
            <w:pPr>
              <w:ind w:left="65"/>
              <w:jc w:val="left"/>
              <w:rPr>
                <w:rFonts w:eastAsia="SimSun"/>
                <w:color w:val="000000"/>
              </w:rPr>
            </w:pPr>
          </w:p>
        </w:tc>
        <w:tc>
          <w:tcPr>
            <w:tcW w:w="2464" w:type="dxa"/>
          </w:tcPr>
          <w:p w14:paraId="5EF52B53" w14:textId="77777777" w:rsidR="009300E1" w:rsidRPr="005D4C79" w:rsidRDefault="009300E1" w:rsidP="00560174">
            <w:r w:rsidRPr="005D4C79">
              <w:t>4. Tính lại tổng tiền</w:t>
            </w:r>
          </w:p>
        </w:tc>
      </w:tr>
      <w:tr w:rsidR="009300E1" w:rsidRPr="005D4C79" w14:paraId="45A28483" w14:textId="77777777" w:rsidTr="79F58A8A">
        <w:trPr>
          <w:trHeight w:val="911"/>
        </w:trPr>
        <w:tc>
          <w:tcPr>
            <w:tcW w:w="2106" w:type="dxa"/>
            <w:vMerge/>
          </w:tcPr>
          <w:p w14:paraId="5A4D94BC" w14:textId="77777777" w:rsidR="009300E1" w:rsidRPr="005D4C79" w:rsidRDefault="009300E1" w:rsidP="00560174"/>
        </w:tc>
        <w:tc>
          <w:tcPr>
            <w:tcW w:w="2877" w:type="dxa"/>
          </w:tcPr>
          <w:p w14:paraId="6D4FD885" w14:textId="77777777" w:rsidR="009300E1" w:rsidRPr="005D4C79" w:rsidRDefault="009300E1" w:rsidP="00560174">
            <w:pPr>
              <w:jc w:val="left"/>
              <w:rPr>
                <w:rFonts w:eastAsia="SimSun"/>
                <w:color w:val="000000"/>
              </w:rPr>
            </w:pPr>
            <w:r w:rsidRPr="005D4C79">
              <w:t>5.Xóa sản phẩm</w:t>
            </w:r>
          </w:p>
        </w:tc>
        <w:tc>
          <w:tcPr>
            <w:tcW w:w="2464" w:type="dxa"/>
          </w:tcPr>
          <w:p w14:paraId="2B32598F" w14:textId="77777777" w:rsidR="009300E1" w:rsidRPr="005D4C79" w:rsidRDefault="009300E1" w:rsidP="00560174">
            <w:pPr>
              <w:ind w:left="65"/>
            </w:pPr>
          </w:p>
        </w:tc>
      </w:tr>
      <w:tr w:rsidR="009300E1" w:rsidRPr="005D4C79" w14:paraId="71DB020E" w14:textId="77777777" w:rsidTr="79F58A8A">
        <w:trPr>
          <w:trHeight w:val="911"/>
        </w:trPr>
        <w:tc>
          <w:tcPr>
            <w:tcW w:w="2106" w:type="dxa"/>
            <w:vMerge/>
          </w:tcPr>
          <w:p w14:paraId="06C26CF6" w14:textId="77777777" w:rsidR="009300E1" w:rsidRPr="005D4C79" w:rsidRDefault="009300E1" w:rsidP="00560174"/>
        </w:tc>
        <w:tc>
          <w:tcPr>
            <w:tcW w:w="2877" w:type="dxa"/>
          </w:tcPr>
          <w:p w14:paraId="6BDAC4E6" w14:textId="77777777" w:rsidR="009300E1" w:rsidRPr="005D4C79" w:rsidRDefault="009300E1" w:rsidP="00560174">
            <w:pPr>
              <w:rPr>
                <w:rFonts w:eastAsia="SimSun"/>
                <w:color w:val="000000"/>
              </w:rPr>
            </w:pPr>
          </w:p>
        </w:tc>
        <w:tc>
          <w:tcPr>
            <w:tcW w:w="2464" w:type="dxa"/>
          </w:tcPr>
          <w:p w14:paraId="42C099D9" w14:textId="77777777" w:rsidR="009300E1" w:rsidRPr="005D4C79" w:rsidRDefault="009300E1" w:rsidP="00560174">
            <w:pPr>
              <w:ind w:left="65"/>
            </w:pPr>
            <w:r w:rsidRPr="005D4C79">
              <w:t>6.Xóa sản phẩm</w:t>
            </w:r>
          </w:p>
        </w:tc>
      </w:tr>
      <w:tr w:rsidR="009300E1" w:rsidRPr="005D4C79" w14:paraId="7DD844B4" w14:textId="77777777" w:rsidTr="79F58A8A">
        <w:tc>
          <w:tcPr>
            <w:tcW w:w="2106" w:type="dxa"/>
          </w:tcPr>
          <w:p w14:paraId="79EAC653" w14:textId="77777777" w:rsidR="009300E1" w:rsidRPr="005D4C79" w:rsidRDefault="009300E1" w:rsidP="00560174">
            <w:r w:rsidRPr="005D4C79">
              <w:t>Alternative flow</w:t>
            </w:r>
          </w:p>
        </w:tc>
        <w:tc>
          <w:tcPr>
            <w:tcW w:w="5341" w:type="dxa"/>
            <w:gridSpan w:val="2"/>
          </w:tcPr>
          <w:p w14:paraId="3EC74614" w14:textId="77777777" w:rsidR="009300E1" w:rsidRPr="005D4C79" w:rsidRDefault="009300E1" w:rsidP="00560174">
            <w:r w:rsidRPr="005D4C79">
              <w:t>3a. Số lượng = 0 → Xóa sản phẩm</w:t>
            </w:r>
          </w:p>
        </w:tc>
      </w:tr>
      <w:tr w:rsidR="009300E1" w:rsidRPr="005D4C79" w14:paraId="38B07075" w14:textId="77777777" w:rsidTr="79F58A8A">
        <w:tc>
          <w:tcPr>
            <w:tcW w:w="2106" w:type="dxa"/>
          </w:tcPr>
          <w:p w14:paraId="6CD0AC9E" w14:textId="77777777" w:rsidR="009300E1" w:rsidRPr="005D4C79" w:rsidRDefault="009300E1" w:rsidP="00560174">
            <w:r w:rsidRPr="005D4C79">
              <w:t>Exception Flow</w:t>
            </w:r>
          </w:p>
        </w:tc>
        <w:tc>
          <w:tcPr>
            <w:tcW w:w="5341" w:type="dxa"/>
            <w:gridSpan w:val="2"/>
          </w:tcPr>
          <w:p w14:paraId="1C7B13B9" w14:textId="77777777" w:rsidR="009300E1" w:rsidRPr="005D4C79" w:rsidRDefault="009300E1" w:rsidP="00560174">
            <w:r w:rsidRPr="005D4C79">
              <w:t>Lỗi hệ thống</w:t>
            </w:r>
          </w:p>
        </w:tc>
      </w:tr>
      <w:tr w:rsidR="009300E1" w:rsidRPr="005D4C79" w14:paraId="52B4E3E1" w14:textId="77777777" w:rsidTr="79F58A8A">
        <w:tc>
          <w:tcPr>
            <w:tcW w:w="2106" w:type="dxa"/>
          </w:tcPr>
          <w:p w14:paraId="63D70095" w14:textId="77777777" w:rsidR="009300E1" w:rsidRPr="005D4C79" w:rsidRDefault="009300E1" w:rsidP="00560174">
            <w:r w:rsidRPr="005D4C79">
              <w:t>Business Rule</w:t>
            </w:r>
          </w:p>
        </w:tc>
        <w:tc>
          <w:tcPr>
            <w:tcW w:w="5341" w:type="dxa"/>
            <w:gridSpan w:val="2"/>
          </w:tcPr>
          <w:p w14:paraId="4A3E4A4A" w14:textId="77777777" w:rsidR="009300E1" w:rsidRPr="005D4C79" w:rsidRDefault="79F58A8A" w:rsidP="00560174">
            <w:pPr>
              <w:widowControl/>
              <w:jc w:val="left"/>
            </w:pPr>
            <w:r w:rsidRPr="005D4C79">
              <w:rPr>
                <w:lang w:val="en-US"/>
              </w:rPr>
              <w:t>Số lượng &gt; 0</w:t>
            </w:r>
          </w:p>
        </w:tc>
      </w:tr>
      <w:tr w:rsidR="009300E1" w:rsidRPr="005D4C79" w14:paraId="06149FA7" w14:textId="77777777" w:rsidTr="79F58A8A">
        <w:tc>
          <w:tcPr>
            <w:tcW w:w="2106" w:type="dxa"/>
          </w:tcPr>
          <w:p w14:paraId="00971744" w14:textId="77777777" w:rsidR="009300E1" w:rsidRPr="005D4C79" w:rsidRDefault="009300E1" w:rsidP="00560174">
            <w:r w:rsidRPr="005D4C79">
              <w:t>Non-Functional Requirement</w:t>
            </w:r>
          </w:p>
        </w:tc>
        <w:tc>
          <w:tcPr>
            <w:tcW w:w="5341" w:type="dxa"/>
            <w:gridSpan w:val="2"/>
          </w:tcPr>
          <w:p w14:paraId="3F644E17" w14:textId="77777777" w:rsidR="009300E1" w:rsidRPr="005D4C79" w:rsidRDefault="009300E1" w:rsidP="00560174">
            <w:r w:rsidRPr="005D4C79">
              <w:rPr>
                <w:rFonts w:eastAsia="SimSun"/>
              </w:rPr>
              <w:t>Thời gian phản hồi ≤ 3 giây.</w:t>
            </w:r>
          </w:p>
        </w:tc>
      </w:tr>
    </w:tbl>
    <w:p w14:paraId="12C92B02" w14:textId="77777777" w:rsidR="008123C7" w:rsidRPr="005D4C79" w:rsidRDefault="008123C7" w:rsidP="0016505B"/>
    <w:p w14:paraId="737E2970" w14:textId="77777777" w:rsidR="00F569FF" w:rsidRPr="005D4C79" w:rsidRDefault="00F569FF" w:rsidP="0016505B"/>
    <w:p w14:paraId="49A4F9EB" w14:textId="77777777" w:rsidR="00F569FF" w:rsidRPr="005D4C79" w:rsidRDefault="00F569FF" w:rsidP="0016505B"/>
    <w:p w14:paraId="02D53E26" w14:textId="77777777" w:rsidR="00F569FF" w:rsidRPr="005D4C79" w:rsidRDefault="00F569FF" w:rsidP="0016505B"/>
    <w:p w14:paraId="14236FEA" w14:textId="77777777" w:rsidR="00F569FF" w:rsidRPr="005D4C79" w:rsidRDefault="00F569FF" w:rsidP="0016505B"/>
    <w:p w14:paraId="3960DC57" w14:textId="77777777" w:rsidR="009300E1" w:rsidRPr="005D4C79" w:rsidRDefault="009300E1" w:rsidP="0016505B"/>
    <w:p w14:paraId="35DE55F0" w14:textId="2A523D00" w:rsidR="009300E1" w:rsidRPr="005D4C79" w:rsidRDefault="009300E1" w:rsidP="0016505B"/>
    <w:p w14:paraId="2FFAE851" w14:textId="47AF318F" w:rsidR="0094347D" w:rsidRPr="005D4C79" w:rsidRDefault="0094347D" w:rsidP="0016505B"/>
    <w:p w14:paraId="270D1564" w14:textId="3BFA5A05" w:rsidR="0094347D" w:rsidRPr="005D4C79" w:rsidRDefault="0094347D" w:rsidP="0016505B"/>
    <w:p w14:paraId="0E5C509B" w14:textId="068CF52C" w:rsidR="0094347D" w:rsidRPr="005D4C79" w:rsidRDefault="0094347D" w:rsidP="0016505B"/>
    <w:p w14:paraId="68A64890" w14:textId="77777777" w:rsidR="0094347D" w:rsidRPr="005D4C79" w:rsidRDefault="0094347D" w:rsidP="0016505B"/>
    <w:p w14:paraId="2C1E8D11" w14:textId="77777777" w:rsidR="00B03BAA" w:rsidRPr="005D4C79" w:rsidRDefault="00B03BAA" w:rsidP="0016505B"/>
    <w:p w14:paraId="57530BC4" w14:textId="77777777" w:rsidR="009300E1" w:rsidRPr="005D4C79" w:rsidRDefault="009300E1" w:rsidP="0016505B"/>
    <w:tbl>
      <w:tblPr>
        <w:tblStyle w:val="TableGrid"/>
        <w:tblW w:w="0" w:type="auto"/>
        <w:tblLook w:val="04A0" w:firstRow="1" w:lastRow="0" w:firstColumn="1" w:lastColumn="0" w:noHBand="0" w:noVBand="1"/>
      </w:tblPr>
      <w:tblGrid>
        <w:gridCol w:w="2106"/>
        <w:gridCol w:w="2877"/>
        <w:gridCol w:w="2464"/>
      </w:tblGrid>
      <w:tr w:rsidR="009300E1" w:rsidRPr="005D4C79" w14:paraId="2B26103C" w14:textId="77777777" w:rsidTr="79F58A8A">
        <w:tc>
          <w:tcPr>
            <w:tcW w:w="2106" w:type="dxa"/>
          </w:tcPr>
          <w:p w14:paraId="53A2B116" w14:textId="77777777" w:rsidR="009300E1" w:rsidRPr="005D4C79" w:rsidRDefault="009300E1" w:rsidP="00560174">
            <w:r w:rsidRPr="005D4C79">
              <w:lastRenderedPageBreak/>
              <w:t>Tên use case</w:t>
            </w:r>
          </w:p>
        </w:tc>
        <w:tc>
          <w:tcPr>
            <w:tcW w:w="5341" w:type="dxa"/>
            <w:gridSpan w:val="2"/>
          </w:tcPr>
          <w:p w14:paraId="23706D83" w14:textId="5B1A6CF5" w:rsidR="009300E1" w:rsidRPr="005D4C79" w:rsidRDefault="00C87C9C" w:rsidP="00560174">
            <w:pPr>
              <w:rPr>
                <w:lang w:val="en-US"/>
              </w:rPr>
            </w:pPr>
            <w:r w:rsidRPr="005D4C79">
              <w:rPr>
                <w:lang w:val="en-US"/>
              </w:rPr>
              <w:t>Thanh toán</w:t>
            </w:r>
          </w:p>
        </w:tc>
      </w:tr>
      <w:tr w:rsidR="009300E1" w:rsidRPr="005D4C79" w14:paraId="33DA0678" w14:textId="77777777" w:rsidTr="79F58A8A">
        <w:tc>
          <w:tcPr>
            <w:tcW w:w="2106" w:type="dxa"/>
          </w:tcPr>
          <w:p w14:paraId="6E4998DF" w14:textId="77777777" w:rsidR="009300E1" w:rsidRPr="005D4C79" w:rsidRDefault="009300E1" w:rsidP="00560174">
            <w:r w:rsidRPr="005D4C79">
              <w:t>Actor</w:t>
            </w:r>
          </w:p>
        </w:tc>
        <w:tc>
          <w:tcPr>
            <w:tcW w:w="5341" w:type="dxa"/>
            <w:gridSpan w:val="2"/>
          </w:tcPr>
          <w:p w14:paraId="187AA35E" w14:textId="77777777" w:rsidR="009300E1" w:rsidRPr="005D4C79" w:rsidRDefault="009300E1" w:rsidP="00560174">
            <w:r w:rsidRPr="005D4C79">
              <w:t>User</w:t>
            </w:r>
          </w:p>
        </w:tc>
      </w:tr>
      <w:tr w:rsidR="009300E1" w:rsidRPr="005D4C79" w14:paraId="2F0CAE8B" w14:textId="77777777" w:rsidTr="79F58A8A">
        <w:trPr>
          <w:trHeight w:val="687"/>
        </w:trPr>
        <w:tc>
          <w:tcPr>
            <w:tcW w:w="2106" w:type="dxa"/>
          </w:tcPr>
          <w:p w14:paraId="4E3701B5" w14:textId="77777777" w:rsidR="009300E1" w:rsidRPr="005D4C79" w:rsidRDefault="009300E1" w:rsidP="00560174">
            <w:r w:rsidRPr="005D4C79">
              <w:t>Mô tả</w:t>
            </w:r>
          </w:p>
        </w:tc>
        <w:tc>
          <w:tcPr>
            <w:tcW w:w="5341" w:type="dxa"/>
            <w:gridSpan w:val="2"/>
          </w:tcPr>
          <w:p w14:paraId="2F496DF9" w14:textId="078E2C37" w:rsidR="009300E1" w:rsidRPr="005D4C79" w:rsidRDefault="00C627C4" w:rsidP="00560174">
            <w:r w:rsidRPr="005D4C79">
              <w:t>Người dùng thực hiện đặt hàng và thanh toán các sản phẩm</w:t>
            </w:r>
          </w:p>
        </w:tc>
      </w:tr>
      <w:tr w:rsidR="009300E1" w:rsidRPr="005D4C79" w14:paraId="3011A3EB" w14:textId="77777777" w:rsidTr="79F58A8A">
        <w:trPr>
          <w:trHeight w:val="288"/>
        </w:trPr>
        <w:tc>
          <w:tcPr>
            <w:tcW w:w="2106" w:type="dxa"/>
          </w:tcPr>
          <w:p w14:paraId="1490D01C" w14:textId="77777777" w:rsidR="009300E1" w:rsidRPr="005D4C79" w:rsidRDefault="009300E1" w:rsidP="00560174">
            <w:r w:rsidRPr="005D4C79">
              <w:t>Priority</w:t>
            </w:r>
          </w:p>
        </w:tc>
        <w:tc>
          <w:tcPr>
            <w:tcW w:w="5341" w:type="dxa"/>
            <w:gridSpan w:val="2"/>
          </w:tcPr>
          <w:p w14:paraId="128C6BD6" w14:textId="77777777" w:rsidR="009300E1" w:rsidRPr="005D4C79" w:rsidRDefault="009300E1" w:rsidP="00560174">
            <w:r w:rsidRPr="005D4C79">
              <w:t>Must  have</w:t>
            </w:r>
          </w:p>
        </w:tc>
      </w:tr>
      <w:tr w:rsidR="009300E1" w:rsidRPr="005D4C79" w14:paraId="7BC7EFE1" w14:textId="77777777" w:rsidTr="79F58A8A">
        <w:trPr>
          <w:trHeight w:val="298"/>
        </w:trPr>
        <w:tc>
          <w:tcPr>
            <w:tcW w:w="2106" w:type="dxa"/>
          </w:tcPr>
          <w:p w14:paraId="2FCA4A89" w14:textId="77777777" w:rsidR="009300E1" w:rsidRPr="005D4C79" w:rsidRDefault="009300E1" w:rsidP="00560174">
            <w:r w:rsidRPr="005D4C79">
              <w:t>Trigger</w:t>
            </w:r>
          </w:p>
        </w:tc>
        <w:tc>
          <w:tcPr>
            <w:tcW w:w="5341" w:type="dxa"/>
            <w:gridSpan w:val="2"/>
          </w:tcPr>
          <w:p w14:paraId="7E9A2D47" w14:textId="1AB70A55" w:rsidR="009300E1" w:rsidRPr="005D4C79" w:rsidRDefault="00C627C4" w:rsidP="00560174">
            <w:r w:rsidRPr="005D4C79">
              <w:t>Người dùng nhấn nút “Thanh toán”</w:t>
            </w:r>
          </w:p>
        </w:tc>
      </w:tr>
      <w:tr w:rsidR="009300E1" w:rsidRPr="005D4C79" w14:paraId="1317A433" w14:textId="77777777" w:rsidTr="79F58A8A">
        <w:tc>
          <w:tcPr>
            <w:tcW w:w="2106" w:type="dxa"/>
          </w:tcPr>
          <w:p w14:paraId="404A8AF1" w14:textId="77777777" w:rsidR="009300E1" w:rsidRPr="005D4C79" w:rsidRDefault="009300E1" w:rsidP="00560174">
            <w:r w:rsidRPr="005D4C79">
              <w:t>Pre-condition</w:t>
            </w:r>
          </w:p>
        </w:tc>
        <w:tc>
          <w:tcPr>
            <w:tcW w:w="5341" w:type="dxa"/>
            <w:gridSpan w:val="2"/>
          </w:tcPr>
          <w:p w14:paraId="489E88A3" w14:textId="6A00D5AB" w:rsidR="00C627C4" w:rsidRPr="005D4C79" w:rsidRDefault="79F58A8A" w:rsidP="00C627C4">
            <w:r w:rsidRPr="005D4C79">
              <w:rPr>
                <w:lang w:val="en-US"/>
              </w:rPr>
              <w:t xml:space="preserve">Người dùng đã đăng nhập </w:t>
            </w:r>
          </w:p>
          <w:p w14:paraId="37C170F8" w14:textId="287BA5D0" w:rsidR="009300E1" w:rsidRPr="005D4C79" w:rsidRDefault="79F58A8A" w:rsidP="79F58A8A">
            <w:pPr>
              <w:widowControl/>
              <w:jc w:val="left"/>
              <w:rPr>
                <w:lang w:val="en-US"/>
              </w:rPr>
            </w:pPr>
            <w:r w:rsidRPr="005D4C79">
              <w:rPr>
                <w:lang w:val="en-US"/>
              </w:rPr>
              <w:t>Giỏ hàng có ít nhất 1 sản phẩm</w:t>
            </w:r>
          </w:p>
        </w:tc>
      </w:tr>
      <w:tr w:rsidR="009300E1" w:rsidRPr="005D4C79" w14:paraId="0799ACB1" w14:textId="77777777" w:rsidTr="79F58A8A">
        <w:trPr>
          <w:trHeight w:val="323"/>
        </w:trPr>
        <w:tc>
          <w:tcPr>
            <w:tcW w:w="2106" w:type="dxa"/>
          </w:tcPr>
          <w:p w14:paraId="0D0304A8" w14:textId="77777777" w:rsidR="009300E1" w:rsidRPr="005D4C79" w:rsidRDefault="009300E1" w:rsidP="00560174">
            <w:r w:rsidRPr="005D4C79">
              <w:t>Post-condition</w:t>
            </w:r>
          </w:p>
        </w:tc>
        <w:tc>
          <w:tcPr>
            <w:tcW w:w="5341" w:type="dxa"/>
            <w:gridSpan w:val="2"/>
          </w:tcPr>
          <w:p w14:paraId="47D6697D" w14:textId="3D431EED" w:rsidR="009300E1" w:rsidRPr="005D4C79" w:rsidRDefault="00C627C4" w:rsidP="00560174">
            <w:r w:rsidRPr="005D4C79">
              <w:t>Đơn hàng được tạo và lưu trong hệ thống</w:t>
            </w:r>
          </w:p>
        </w:tc>
      </w:tr>
      <w:tr w:rsidR="00560174" w:rsidRPr="005D4C79" w14:paraId="670CD728" w14:textId="77777777" w:rsidTr="79F58A8A">
        <w:trPr>
          <w:trHeight w:val="228"/>
        </w:trPr>
        <w:tc>
          <w:tcPr>
            <w:tcW w:w="2106" w:type="dxa"/>
            <w:vMerge w:val="restart"/>
          </w:tcPr>
          <w:p w14:paraId="2D82B255" w14:textId="77777777" w:rsidR="00560174" w:rsidRPr="005D4C79" w:rsidRDefault="00560174" w:rsidP="00560174">
            <w:r w:rsidRPr="005D4C79">
              <w:t>Basic flow</w:t>
            </w:r>
          </w:p>
        </w:tc>
        <w:tc>
          <w:tcPr>
            <w:tcW w:w="2877" w:type="dxa"/>
          </w:tcPr>
          <w:p w14:paraId="0A002AEB" w14:textId="77777777" w:rsidR="00560174" w:rsidRPr="005D4C79" w:rsidRDefault="00560174" w:rsidP="00560174">
            <w:r w:rsidRPr="005D4C79">
              <w:t>User</w:t>
            </w:r>
          </w:p>
        </w:tc>
        <w:tc>
          <w:tcPr>
            <w:tcW w:w="2464" w:type="dxa"/>
          </w:tcPr>
          <w:p w14:paraId="437B2A26" w14:textId="77777777" w:rsidR="00560174" w:rsidRPr="005D4C79" w:rsidRDefault="00560174" w:rsidP="00560174">
            <w:r w:rsidRPr="005D4C79">
              <w:t>Hệ thống</w:t>
            </w:r>
          </w:p>
        </w:tc>
      </w:tr>
      <w:tr w:rsidR="00560174" w:rsidRPr="005D4C79" w14:paraId="31706D45" w14:textId="77777777" w:rsidTr="79F58A8A">
        <w:trPr>
          <w:trHeight w:val="706"/>
        </w:trPr>
        <w:tc>
          <w:tcPr>
            <w:tcW w:w="2106" w:type="dxa"/>
            <w:vMerge/>
          </w:tcPr>
          <w:p w14:paraId="72A71430" w14:textId="77777777" w:rsidR="00560174" w:rsidRPr="005D4C79" w:rsidRDefault="00560174" w:rsidP="00560174"/>
        </w:tc>
        <w:tc>
          <w:tcPr>
            <w:tcW w:w="2877" w:type="dxa"/>
          </w:tcPr>
          <w:p w14:paraId="0EBE5C8B" w14:textId="24218B24" w:rsidR="00560174" w:rsidRPr="005D4C79" w:rsidRDefault="00C87C9C" w:rsidP="009300E1">
            <w:pPr>
              <w:numPr>
                <w:ilvl w:val="0"/>
                <w:numId w:val="25"/>
              </w:numPr>
              <w:jc w:val="left"/>
              <w:rPr>
                <w:rFonts w:eastAsia="SimSun"/>
                <w:color w:val="000000"/>
              </w:rPr>
            </w:pPr>
            <w:r w:rsidRPr="005D4C79">
              <w:rPr>
                <w:lang w:val="en-US"/>
              </w:rPr>
              <w:t>Nhấn vào “thanh toán”</w:t>
            </w:r>
          </w:p>
        </w:tc>
        <w:tc>
          <w:tcPr>
            <w:tcW w:w="2464" w:type="dxa"/>
          </w:tcPr>
          <w:p w14:paraId="37F0F193" w14:textId="77777777" w:rsidR="00560174" w:rsidRPr="005D4C79" w:rsidRDefault="00560174" w:rsidP="00560174"/>
        </w:tc>
      </w:tr>
      <w:tr w:rsidR="00560174" w:rsidRPr="005D4C79" w14:paraId="1A0E5185" w14:textId="77777777" w:rsidTr="79F58A8A">
        <w:trPr>
          <w:trHeight w:val="576"/>
        </w:trPr>
        <w:tc>
          <w:tcPr>
            <w:tcW w:w="2106" w:type="dxa"/>
            <w:vMerge/>
          </w:tcPr>
          <w:p w14:paraId="411CB3E0" w14:textId="77777777" w:rsidR="00560174" w:rsidRPr="005D4C79" w:rsidRDefault="00560174" w:rsidP="00560174"/>
        </w:tc>
        <w:tc>
          <w:tcPr>
            <w:tcW w:w="2877" w:type="dxa"/>
          </w:tcPr>
          <w:p w14:paraId="052D80FB" w14:textId="7A74439A" w:rsidR="00560174" w:rsidRPr="005D4C79" w:rsidRDefault="00560174" w:rsidP="00560174">
            <w:pPr>
              <w:jc w:val="left"/>
              <w:rPr>
                <w:rFonts w:eastAsia="SimSun"/>
                <w:color w:val="000000"/>
              </w:rPr>
            </w:pPr>
          </w:p>
        </w:tc>
        <w:tc>
          <w:tcPr>
            <w:tcW w:w="2464" w:type="dxa"/>
          </w:tcPr>
          <w:p w14:paraId="3DB9C02D" w14:textId="415C4F67" w:rsidR="00560174" w:rsidRPr="005D4C79" w:rsidRDefault="00C87C9C" w:rsidP="00C87C9C">
            <w:pPr>
              <w:ind w:left="65"/>
              <w:rPr>
                <w:lang w:val="en-US"/>
              </w:rPr>
            </w:pPr>
            <w:r w:rsidRPr="005D4C79">
              <w:t xml:space="preserve">2. </w:t>
            </w:r>
            <w:r w:rsidRPr="005D4C79">
              <w:rPr>
                <w:lang w:val="en-US"/>
              </w:rPr>
              <w:t>Hiển thị trang thanh toán</w:t>
            </w:r>
          </w:p>
        </w:tc>
      </w:tr>
      <w:tr w:rsidR="00560174" w:rsidRPr="005D4C79" w14:paraId="7B9ABE0B" w14:textId="77777777" w:rsidTr="79F58A8A">
        <w:trPr>
          <w:trHeight w:val="671"/>
        </w:trPr>
        <w:tc>
          <w:tcPr>
            <w:tcW w:w="2106" w:type="dxa"/>
            <w:vMerge/>
          </w:tcPr>
          <w:p w14:paraId="325A269F" w14:textId="77777777" w:rsidR="00560174" w:rsidRPr="005D4C79" w:rsidRDefault="00560174" w:rsidP="00560174"/>
        </w:tc>
        <w:tc>
          <w:tcPr>
            <w:tcW w:w="2877" w:type="dxa"/>
          </w:tcPr>
          <w:p w14:paraId="47886A4B" w14:textId="6176BB3C" w:rsidR="00560174" w:rsidRPr="005D4C79" w:rsidRDefault="00560174" w:rsidP="00C87C9C">
            <w:pPr>
              <w:ind w:left="65"/>
              <w:jc w:val="left"/>
              <w:rPr>
                <w:rFonts w:eastAsia="SimSun"/>
                <w:color w:val="000000"/>
                <w:lang w:val="en-US"/>
              </w:rPr>
            </w:pPr>
            <w:r w:rsidRPr="005D4C79">
              <w:t xml:space="preserve">3. </w:t>
            </w:r>
            <w:r w:rsidR="00C87C9C" w:rsidRPr="005D4C79">
              <w:rPr>
                <w:lang w:val="en-US"/>
              </w:rPr>
              <w:t>Điền địa chỉ giao hàng</w:t>
            </w:r>
          </w:p>
        </w:tc>
        <w:tc>
          <w:tcPr>
            <w:tcW w:w="2464" w:type="dxa"/>
          </w:tcPr>
          <w:p w14:paraId="5762927E" w14:textId="52B25D30" w:rsidR="00560174" w:rsidRPr="005D4C79" w:rsidRDefault="00560174" w:rsidP="00560174"/>
        </w:tc>
      </w:tr>
      <w:tr w:rsidR="00560174" w:rsidRPr="005D4C79" w14:paraId="5A26205D" w14:textId="77777777" w:rsidTr="79F58A8A">
        <w:trPr>
          <w:trHeight w:val="395"/>
        </w:trPr>
        <w:tc>
          <w:tcPr>
            <w:tcW w:w="2106" w:type="dxa"/>
            <w:vMerge/>
          </w:tcPr>
          <w:p w14:paraId="7A7996C4" w14:textId="77777777" w:rsidR="00560174" w:rsidRPr="005D4C79" w:rsidRDefault="00560174" w:rsidP="00560174"/>
        </w:tc>
        <w:tc>
          <w:tcPr>
            <w:tcW w:w="2877" w:type="dxa"/>
          </w:tcPr>
          <w:p w14:paraId="2599D743" w14:textId="003D586D" w:rsidR="00560174" w:rsidRPr="005D4C79" w:rsidRDefault="00C87C9C" w:rsidP="00560174">
            <w:pPr>
              <w:ind w:left="65"/>
              <w:jc w:val="left"/>
              <w:rPr>
                <w:rFonts w:eastAsia="SimSun"/>
                <w:color w:val="000000"/>
                <w:lang w:val="en-US"/>
              </w:rPr>
            </w:pPr>
            <w:r w:rsidRPr="005D4C79">
              <w:rPr>
                <w:rFonts w:eastAsia="SimSun"/>
                <w:color w:val="000000"/>
                <w:lang w:val="en-US"/>
              </w:rPr>
              <w:t>4. Chọn phương thức thanh toán</w:t>
            </w:r>
          </w:p>
        </w:tc>
        <w:tc>
          <w:tcPr>
            <w:tcW w:w="2464" w:type="dxa"/>
          </w:tcPr>
          <w:p w14:paraId="19E3FB23" w14:textId="0767770B" w:rsidR="00560174" w:rsidRPr="005D4C79" w:rsidRDefault="00560174" w:rsidP="00C87C9C"/>
        </w:tc>
      </w:tr>
      <w:tr w:rsidR="00560174" w:rsidRPr="005D4C79" w14:paraId="1E86DDA5" w14:textId="77777777" w:rsidTr="79F58A8A">
        <w:trPr>
          <w:trHeight w:val="911"/>
        </w:trPr>
        <w:tc>
          <w:tcPr>
            <w:tcW w:w="2106" w:type="dxa"/>
            <w:vMerge/>
          </w:tcPr>
          <w:p w14:paraId="03B487E6" w14:textId="77777777" w:rsidR="00560174" w:rsidRPr="005D4C79" w:rsidRDefault="00560174" w:rsidP="00560174"/>
        </w:tc>
        <w:tc>
          <w:tcPr>
            <w:tcW w:w="2877" w:type="dxa"/>
          </w:tcPr>
          <w:p w14:paraId="3FCE3C8D" w14:textId="49C112E2" w:rsidR="00560174" w:rsidRPr="005D4C79" w:rsidRDefault="00C87C9C" w:rsidP="00560174">
            <w:pPr>
              <w:jc w:val="left"/>
              <w:rPr>
                <w:rFonts w:eastAsia="SimSun"/>
                <w:color w:val="000000"/>
                <w:lang w:val="en-US"/>
              </w:rPr>
            </w:pPr>
            <w:r w:rsidRPr="005D4C79">
              <w:rPr>
                <w:rFonts w:eastAsia="SimSun"/>
                <w:color w:val="000000"/>
                <w:lang w:val="en-US"/>
              </w:rPr>
              <w:t>5. Tích đồng ý với điều khoản</w:t>
            </w:r>
          </w:p>
        </w:tc>
        <w:tc>
          <w:tcPr>
            <w:tcW w:w="2464" w:type="dxa"/>
          </w:tcPr>
          <w:p w14:paraId="65F5B753" w14:textId="54ED3E47" w:rsidR="00560174" w:rsidRPr="005D4C79" w:rsidRDefault="00560174" w:rsidP="00C87C9C"/>
        </w:tc>
      </w:tr>
      <w:tr w:rsidR="00560174" w:rsidRPr="005D4C79" w14:paraId="39121C8A" w14:textId="77777777" w:rsidTr="79F58A8A">
        <w:trPr>
          <w:trHeight w:val="911"/>
        </w:trPr>
        <w:tc>
          <w:tcPr>
            <w:tcW w:w="2106" w:type="dxa"/>
            <w:vMerge/>
          </w:tcPr>
          <w:p w14:paraId="36F1CB66" w14:textId="77777777" w:rsidR="00560174" w:rsidRPr="005D4C79" w:rsidRDefault="00560174" w:rsidP="00560174"/>
        </w:tc>
        <w:tc>
          <w:tcPr>
            <w:tcW w:w="2877" w:type="dxa"/>
          </w:tcPr>
          <w:p w14:paraId="7514D454" w14:textId="43845EF5" w:rsidR="00560174" w:rsidRPr="005D4C79" w:rsidRDefault="00C87C9C" w:rsidP="00560174">
            <w:pPr>
              <w:rPr>
                <w:rFonts w:eastAsia="SimSun"/>
                <w:color w:val="000000"/>
                <w:lang w:val="en-US"/>
              </w:rPr>
            </w:pPr>
            <w:r w:rsidRPr="005D4C79">
              <w:rPr>
                <w:rFonts w:eastAsia="SimSun"/>
                <w:color w:val="000000"/>
                <w:lang w:val="en-US"/>
              </w:rPr>
              <w:t>6. Nhấn “Đặt mua”</w:t>
            </w:r>
          </w:p>
        </w:tc>
        <w:tc>
          <w:tcPr>
            <w:tcW w:w="2464" w:type="dxa"/>
          </w:tcPr>
          <w:p w14:paraId="3B229746" w14:textId="64FA82A3" w:rsidR="00560174" w:rsidRPr="005D4C79" w:rsidRDefault="00560174" w:rsidP="00C87C9C">
            <w:pPr>
              <w:ind w:left="65"/>
              <w:rPr>
                <w:rStyle w:val="HTMLCode"/>
                <w:rFonts w:ascii="Times New Roman" w:hAnsi="Times New Roman" w:cs="Times New Roman"/>
                <w:sz w:val="24"/>
                <w:szCs w:val="24"/>
                <w:lang w:val="en-US"/>
              </w:rPr>
            </w:pPr>
          </w:p>
        </w:tc>
      </w:tr>
      <w:tr w:rsidR="00AC307E" w:rsidRPr="005D4C79" w14:paraId="5B965C8D" w14:textId="77777777" w:rsidTr="00AC307E">
        <w:trPr>
          <w:trHeight w:val="1629"/>
        </w:trPr>
        <w:tc>
          <w:tcPr>
            <w:tcW w:w="2106" w:type="dxa"/>
            <w:vMerge/>
          </w:tcPr>
          <w:p w14:paraId="38B69B06" w14:textId="77777777" w:rsidR="00AC307E" w:rsidRPr="005D4C79" w:rsidRDefault="00AC307E" w:rsidP="00560174"/>
        </w:tc>
        <w:tc>
          <w:tcPr>
            <w:tcW w:w="2877" w:type="dxa"/>
          </w:tcPr>
          <w:p w14:paraId="50661769" w14:textId="77777777" w:rsidR="00AC307E" w:rsidRPr="005D4C79" w:rsidRDefault="00AC307E" w:rsidP="00560174">
            <w:pPr>
              <w:rPr>
                <w:rFonts w:eastAsia="SimSun"/>
                <w:color w:val="000000"/>
              </w:rPr>
            </w:pPr>
          </w:p>
        </w:tc>
        <w:tc>
          <w:tcPr>
            <w:tcW w:w="2464" w:type="dxa"/>
          </w:tcPr>
          <w:p w14:paraId="340897AB" w14:textId="77777777" w:rsidR="00AC307E" w:rsidRPr="005D4C79" w:rsidRDefault="00AC307E" w:rsidP="00AC307E">
            <w:pPr>
              <w:ind w:left="65"/>
              <w:rPr>
                <w:lang w:val="en-US"/>
              </w:rPr>
            </w:pPr>
            <w:r w:rsidRPr="005D4C79">
              <w:rPr>
                <w:lang w:val="en-US"/>
              </w:rPr>
              <w:t>7. Hiển thị trang thông báo đặt hàng thành công</w:t>
            </w:r>
          </w:p>
          <w:p w14:paraId="48AF3963" w14:textId="77777777" w:rsidR="00AC307E" w:rsidRPr="005D4C79" w:rsidRDefault="00AC307E" w:rsidP="79F58A8A">
            <w:pPr>
              <w:ind w:left="65"/>
              <w:rPr>
                <w:lang w:val="en-US"/>
              </w:rPr>
            </w:pPr>
            <w:r w:rsidRPr="005D4C79">
              <w:rPr>
                <w:lang w:val="en-US"/>
              </w:rPr>
              <w:t>8. Lưu dữ liệu</w:t>
            </w:r>
          </w:p>
          <w:p w14:paraId="779CF600" w14:textId="053962A3" w:rsidR="00AC307E" w:rsidRPr="005D4C79" w:rsidRDefault="00AC307E" w:rsidP="79F58A8A">
            <w:pPr>
              <w:ind w:left="65"/>
              <w:rPr>
                <w:lang w:val="en-US"/>
              </w:rPr>
            </w:pPr>
            <w:r w:rsidRPr="005D4C79">
              <w:rPr>
                <w:lang w:val="en-US"/>
              </w:rPr>
              <w:t>9. Thông báo thành công</w:t>
            </w:r>
          </w:p>
        </w:tc>
      </w:tr>
      <w:tr w:rsidR="009300E1" w:rsidRPr="005D4C79" w14:paraId="193A4426" w14:textId="77777777" w:rsidTr="79F58A8A">
        <w:tc>
          <w:tcPr>
            <w:tcW w:w="2106" w:type="dxa"/>
          </w:tcPr>
          <w:p w14:paraId="06DDB83F" w14:textId="77777777" w:rsidR="009300E1" w:rsidRPr="005D4C79" w:rsidRDefault="009300E1" w:rsidP="00560174">
            <w:r w:rsidRPr="005D4C79">
              <w:t>Alternative flow</w:t>
            </w:r>
          </w:p>
        </w:tc>
        <w:tc>
          <w:tcPr>
            <w:tcW w:w="5341" w:type="dxa"/>
            <w:gridSpan w:val="2"/>
          </w:tcPr>
          <w:p w14:paraId="02F201C3" w14:textId="6F7FFB64" w:rsidR="009300E1" w:rsidRPr="005D4C79" w:rsidRDefault="00C627C4" w:rsidP="00560174">
            <w:r w:rsidRPr="005D4C79">
              <w:t>1a. Thiếu thông tin giao hàng → Báo lỗi</w:t>
            </w:r>
          </w:p>
        </w:tc>
      </w:tr>
      <w:tr w:rsidR="009300E1" w:rsidRPr="005D4C79" w14:paraId="373BCC90" w14:textId="77777777" w:rsidTr="79F58A8A">
        <w:tc>
          <w:tcPr>
            <w:tcW w:w="2106" w:type="dxa"/>
          </w:tcPr>
          <w:p w14:paraId="6B552305" w14:textId="77777777" w:rsidR="009300E1" w:rsidRPr="005D4C79" w:rsidRDefault="009300E1" w:rsidP="00560174">
            <w:r w:rsidRPr="005D4C79">
              <w:t>Exception Flow</w:t>
            </w:r>
          </w:p>
        </w:tc>
        <w:tc>
          <w:tcPr>
            <w:tcW w:w="5341" w:type="dxa"/>
            <w:gridSpan w:val="2"/>
          </w:tcPr>
          <w:p w14:paraId="1D92A469" w14:textId="4AE37EB1" w:rsidR="00C627C4" w:rsidRPr="005D4C79" w:rsidRDefault="79F58A8A" w:rsidP="00C627C4">
            <w:r w:rsidRPr="005D4C79">
              <w:rPr>
                <w:lang w:val="en-US"/>
              </w:rPr>
              <w:t xml:space="preserve">Lỗi thanh toán </w:t>
            </w:r>
          </w:p>
          <w:p w14:paraId="3C2D7705" w14:textId="2CB65A66" w:rsidR="009300E1" w:rsidRPr="005D4C79" w:rsidRDefault="00C627C4" w:rsidP="00C627C4">
            <w:r w:rsidRPr="005D4C79">
              <w:t>Lỗi hệ thống</w:t>
            </w:r>
          </w:p>
        </w:tc>
      </w:tr>
      <w:tr w:rsidR="009300E1" w:rsidRPr="005D4C79" w14:paraId="27E1A801" w14:textId="77777777" w:rsidTr="79F58A8A">
        <w:tc>
          <w:tcPr>
            <w:tcW w:w="2106" w:type="dxa"/>
          </w:tcPr>
          <w:p w14:paraId="0C2390AC" w14:textId="77777777" w:rsidR="009300E1" w:rsidRPr="005D4C79" w:rsidRDefault="009300E1" w:rsidP="00560174">
            <w:r w:rsidRPr="005D4C79">
              <w:t>Business Rule</w:t>
            </w:r>
          </w:p>
        </w:tc>
        <w:tc>
          <w:tcPr>
            <w:tcW w:w="5341" w:type="dxa"/>
            <w:gridSpan w:val="2"/>
          </w:tcPr>
          <w:p w14:paraId="3593E580" w14:textId="3D6203E1" w:rsidR="00C627C4" w:rsidRPr="005D4C79" w:rsidRDefault="79F58A8A" w:rsidP="00C627C4">
            <w:r w:rsidRPr="005D4C79">
              <w:rPr>
                <w:lang w:val="en-US"/>
              </w:rPr>
              <w:t xml:space="preserve">Cho phép COD hoặc chuyển khoản </w:t>
            </w:r>
          </w:p>
          <w:p w14:paraId="6AC1CCFB" w14:textId="48789A6C" w:rsidR="009300E1" w:rsidRPr="005D4C79" w:rsidRDefault="79F58A8A" w:rsidP="00C627C4">
            <w:pPr>
              <w:widowControl/>
              <w:jc w:val="left"/>
            </w:pPr>
            <w:r w:rsidRPr="005D4C79">
              <w:rPr>
                <w:lang w:val="en-US"/>
              </w:rPr>
              <w:t>Tổng tiền ≥ 0</w:t>
            </w:r>
          </w:p>
        </w:tc>
      </w:tr>
      <w:tr w:rsidR="009300E1" w:rsidRPr="005D4C79" w14:paraId="69DB837D" w14:textId="77777777" w:rsidTr="79F58A8A">
        <w:tc>
          <w:tcPr>
            <w:tcW w:w="2106" w:type="dxa"/>
          </w:tcPr>
          <w:p w14:paraId="16F6FAA5" w14:textId="77777777" w:rsidR="009300E1" w:rsidRPr="005D4C79" w:rsidRDefault="009300E1" w:rsidP="00560174">
            <w:r w:rsidRPr="005D4C79">
              <w:t>Non-Functional Requirement</w:t>
            </w:r>
          </w:p>
        </w:tc>
        <w:tc>
          <w:tcPr>
            <w:tcW w:w="5341" w:type="dxa"/>
            <w:gridSpan w:val="2"/>
          </w:tcPr>
          <w:p w14:paraId="1BFA3BF9" w14:textId="61E4CFA2" w:rsidR="009300E1" w:rsidRPr="005D4C79" w:rsidRDefault="009300E1" w:rsidP="00560174">
            <w:r w:rsidRPr="005D4C79">
              <w:rPr>
                <w:rFonts w:eastAsia="SimSun"/>
              </w:rPr>
              <w:t xml:space="preserve">Thời gian phản hồi ≤ </w:t>
            </w:r>
            <w:r w:rsidR="00C627C4" w:rsidRPr="005D4C79">
              <w:rPr>
                <w:rFonts w:eastAsia="SimSun"/>
              </w:rPr>
              <w:t>5</w:t>
            </w:r>
            <w:r w:rsidRPr="005D4C79">
              <w:rPr>
                <w:rFonts w:eastAsia="SimSun"/>
              </w:rPr>
              <w:t xml:space="preserve"> giây.</w:t>
            </w:r>
          </w:p>
        </w:tc>
      </w:tr>
    </w:tbl>
    <w:p w14:paraId="2533C2FC" w14:textId="415E7DA0" w:rsidR="009300E1" w:rsidRPr="005D4C79" w:rsidRDefault="009300E1" w:rsidP="0016505B"/>
    <w:p w14:paraId="6106432E" w14:textId="77777777" w:rsidR="003024A3" w:rsidRPr="005D4C79" w:rsidRDefault="003024A3" w:rsidP="0016505B"/>
    <w:p w14:paraId="27E996D0" w14:textId="77777777" w:rsidR="009300E1" w:rsidRPr="005D4C79" w:rsidRDefault="009300E1" w:rsidP="0016505B"/>
    <w:tbl>
      <w:tblPr>
        <w:tblStyle w:val="TableGrid"/>
        <w:tblW w:w="0" w:type="auto"/>
        <w:tblLook w:val="04A0" w:firstRow="1" w:lastRow="0" w:firstColumn="1" w:lastColumn="0" w:noHBand="0" w:noVBand="1"/>
      </w:tblPr>
      <w:tblGrid>
        <w:gridCol w:w="2106"/>
        <w:gridCol w:w="2877"/>
        <w:gridCol w:w="2464"/>
      </w:tblGrid>
      <w:tr w:rsidR="009300E1" w:rsidRPr="005D4C79" w14:paraId="218BA8D2" w14:textId="77777777" w:rsidTr="00560174">
        <w:tc>
          <w:tcPr>
            <w:tcW w:w="2106" w:type="dxa"/>
          </w:tcPr>
          <w:p w14:paraId="1D38FDF6" w14:textId="77777777" w:rsidR="009300E1" w:rsidRPr="005D4C79" w:rsidRDefault="009300E1" w:rsidP="00560174">
            <w:r w:rsidRPr="005D4C79">
              <w:lastRenderedPageBreak/>
              <w:t>Tên use case</w:t>
            </w:r>
          </w:p>
        </w:tc>
        <w:tc>
          <w:tcPr>
            <w:tcW w:w="5341" w:type="dxa"/>
            <w:gridSpan w:val="2"/>
          </w:tcPr>
          <w:p w14:paraId="2E738A41" w14:textId="5C9C10A3" w:rsidR="009300E1" w:rsidRPr="005D4C79" w:rsidRDefault="003B6B27" w:rsidP="00560174">
            <w:pPr>
              <w:rPr>
                <w:lang w:val="en-US"/>
              </w:rPr>
            </w:pPr>
            <w:r w:rsidRPr="005D4C79">
              <w:rPr>
                <w:lang w:val="en-US"/>
              </w:rPr>
              <w:t>Xem đơn hàng của tôi</w:t>
            </w:r>
          </w:p>
        </w:tc>
      </w:tr>
      <w:tr w:rsidR="009300E1" w:rsidRPr="005D4C79" w14:paraId="1538EDDB" w14:textId="77777777" w:rsidTr="00560174">
        <w:tc>
          <w:tcPr>
            <w:tcW w:w="2106" w:type="dxa"/>
          </w:tcPr>
          <w:p w14:paraId="05D84587" w14:textId="77777777" w:rsidR="009300E1" w:rsidRPr="005D4C79" w:rsidRDefault="009300E1" w:rsidP="00560174">
            <w:r w:rsidRPr="005D4C79">
              <w:t>Actor</w:t>
            </w:r>
          </w:p>
        </w:tc>
        <w:tc>
          <w:tcPr>
            <w:tcW w:w="5341" w:type="dxa"/>
            <w:gridSpan w:val="2"/>
          </w:tcPr>
          <w:p w14:paraId="54EFF939" w14:textId="77777777" w:rsidR="009300E1" w:rsidRPr="005D4C79" w:rsidRDefault="009300E1" w:rsidP="00560174">
            <w:r w:rsidRPr="005D4C79">
              <w:t>User</w:t>
            </w:r>
          </w:p>
        </w:tc>
      </w:tr>
      <w:tr w:rsidR="009300E1" w:rsidRPr="005D4C79" w14:paraId="066BC24A" w14:textId="77777777" w:rsidTr="00560174">
        <w:trPr>
          <w:trHeight w:val="687"/>
        </w:trPr>
        <w:tc>
          <w:tcPr>
            <w:tcW w:w="2106" w:type="dxa"/>
          </w:tcPr>
          <w:p w14:paraId="44099E7C" w14:textId="77777777" w:rsidR="009300E1" w:rsidRPr="005D4C79" w:rsidRDefault="009300E1" w:rsidP="00560174">
            <w:r w:rsidRPr="005D4C79">
              <w:t>Mô tả</w:t>
            </w:r>
          </w:p>
        </w:tc>
        <w:tc>
          <w:tcPr>
            <w:tcW w:w="5341" w:type="dxa"/>
            <w:gridSpan w:val="2"/>
          </w:tcPr>
          <w:p w14:paraId="4011D02A" w14:textId="5B11CBF8" w:rsidR="009300E1" w:rsidRPr="005D4C79" w:rsidRDefault="00C627C4" w:rsidP="00560174">
            <w:r w:rsidRPr="005D4C79">
              <w:t>Người dùng xem danh sách các đơn hàng đã đặt</w:t>
            </w:r>
          </w:p>
        </w:tc>
      </w:tr>
      <w:tr w:rsidR="009300E1" w:rsidRPr="005D4C79" w14:paraId="4FD570D9" w14:textId="77777777" w:rsidTr="00560174">
        <w:trPr>
          <w:trHeight w:val="288"/>
        </w:trPr>
        <w:tc>
          <w:tcPr>
            <w:tcW w:w="2106" w:type="dxa"/>
          </w:tcPr>
          <w:p w14:paraId="6F093AFD" w14:textId="77777777" w:rsidR="009300E1" w:rsidRPr="005D4C79" w:rsidRDefault="009300E1" w:rsidP="00560174">
            <w:r w:rsidRPr="005D4C79">
              <w:t>Priority</w:t>
            </w:r>
          </w:p>
        </w:tc>
        <w:tc>
          <w:tcPr>
            <w:tcW w:w="5341" w:type="dxa"/>
            <w:gridSpan w:val="2"/>
          </w:tcPr>
          <w:p w14:paraId="5028FF42" w14:textId="77777777" w:rsidR="009300E1" w:rsidRPr="005D4C79" w:rsidRDefault="009300E1" w:rsidP="00560174">
            <w:r w:rsidRPr="005D4C79">
              <w:t>Must  have</w:t>
            </w:r>
          </w:p>
        </w:tc>
      </w:tr>
      <w:tr w:rsidR="009300E1" w:rsidRPr="005D4C79" w14:paraId="73097312" w14:textId="77777777" w:rsidTr="00560174">
        <w:trPr>
          <w:trHeight w:val="298"/>
        </w:trPr>
        <w:tc>
          <w:tcPr>
            <w:tcW w:w="2106" w:type="dxa"/>
          </w:tcPr>
          <w:p w14:paraId="4A5727EC" w14:textId="77777777" w:rsidR="009300E1" w:rsidRPr="005D4C79" w:rsidRDefault="009300E1" w:rsidP="00560174">
            <w:r w:rsidRPr="005D4C79">
              <w:t>Trigger</w:t>
            </w:r>
          </w:p>
        </w:tc>
        <w:tc>
          <w:tcPr>
            <w:tcW w:w="5341" w:type="dxa"/>
            <w:gridSpan w:val="2"/>
          </w:tcPr>
          <w:p w14:paraId="0CA36294" w14:textId="6A3717CD" w:rsidR="009300E1" w:rsidRPr="005D4C79" w:rsidRDefault="00C627C4" w:rsidP="003B6B27">
            <w:r w:rsidRPr="005D4C79">
              <w:t>Người dùng truy cập trang “Đơn hàng”</w:t>
            </w:r>
          </w:p>
        </w:tc>
      </w:tr>
      <w:tr w:rsidR="009300E1" w:rsidRPr="005D4C79" w14:paraId="4E3294FC" w14:textId="77777777" w:rsidTr="00560174">
        <w:tc>
          <w:tcPr>
            <w:tcW w:w="2106" w:type="dxa"/>
          </w:tcPr>
          <w:p w14:paraId="4C90794B" w14:textId="77777777" w:rsidR="009300E1" w:rsidRPr="005D4C79" w:rsidRDefault="009300E1" w:rsidP="00560174">
            <w:r w:rsidRPr="005D4C79">
              <w:t>Pre-condition</w:t>
            </w:r>
          </w:p>
        </w:tc>
        <w:tc>
          <w:tcPr>
            <w:tcW w:w="5341" w:type="dxa"/>
            <w:gridSpan w:val="2"/>
          </w:tcPr>
          <w:p w14:paraId="1243CD95" w14:textId="3A86F675" w:rsidR="009300E1" w:rsidRPr="005D4C79" w:rsidRDefault="00C627C4" w:rsidP="00560174">
            <w:pPr>
              <w:widowControl/>
              <w:jc w:val="left"/>
            </w:pPr>
            <w:r w:rsidRPr="005D4C79">
              <w:t>Người dùng đã đăng nhập</w:t>
            </w:r>
          </w:p>
        </w:tc>
      </w:tr>
      <w:tr w:rsidR="009300E1" w:rsidRPr="005D4C79" w14:paraId="16790DC8" w14:textId="77777777" w:rsidTr="00560174">
        <w:trPr>
          <w:trHeight w:val="323"/>
        </w:trPr>
        <w:tc>
          <w:tcPr>
            <w:tcW w:w="2106" w:type="dxa"/>
          </w:tcPr>
          <w:p w14:paraId="058A68CF" w14:textId="77777777" w:rsidR="009300E1" w:rsidRPr="005D4C79" w:rsidRDefault="009300E1" w:rsidP="00560174">
            <w:r w:rsidRPr="005D4C79">
              <w:t>Post-condition</w:t>
            </w:r>
          </w:p>
        </w:tc>
        <w:tc>
          <w:tcPr>
            <w:tcW w:w="5341" w:type="dxa"/>
            <w:gridSpan w:val="2"/>
          </w:tcPr>
          <w:p w14:paraId="29E377D6" w14:textId="707C46EB" w:rsidR="009300E1" w:rsidRPr="005D4C79" w:rsidRDefault="00C627C4" w:rsidP="00560174">
            <w:r w:rsidRPr="005D4C79">
              <w:t>Danh sách đơn hàng được hiển thị</w:t>
            </w:r>
          </w:p>
        </w:tc>
      </w:tr>
      <w:tr w:rsidR="009300E1" w:rsidRPr="005D4C79" w14:paraId="3AEC4A35" w14:textId="77777777" w:rsidTr="00560174">
        <w:trPr>
          <w:trHeight w:val="228"/>
        </w:trPr>
        <w:tc>
          <w:tcPr>
            <w:tcW w:w="2106" w:type="dxa"/>
            <w:vMerge w:val="restart"/>
          </w:tcPr>
          <w:p w14:paraId="3D127E9C" w14:textId="77777777" w:rsidR="009300E1" w:rsidRPr="005D4C79" w:rsidRDefault="009300E1" w:rsidP="00560174">
            <w:r w:rsidRPr="005D4C79">
              <w:t>Basic flow</w:t>
            </w:r>
          </w:p>
        </w:tc>
        <w:tc>
          <w:tcPr>
            <w:tcW w:w="2877" w:type="dxa"/>
          </w:tcPr>
          <w:p w14:paraId="098FEF0E" w14:textId="77777777" w:rsidR="009300E1" w:rsidRPr="005D4C79" w:rsidRDefault="009300E1" w:rsidP="00560174">
            <w:r w:rsidRPr="005D4C79">
              <w:t>User</w:t>
            </w:r>
          </w:p>
        </w:tc>
        <w:tc>
          <w:tcPr>
            <w:tcW w:w="2464" w:type="dxa"/>
          </w:tcPr>
          <w:p w14:paraId="71D2B164" w14:textId="77777777" w:rsidR="009300E1" w:rsidRPr="005D4C79" w:rsidRDefault="009300E1" w:rsidP="00560174">
            <w:r w:rsidRPr="005D4C79">
              <w:t>Hệ thống</w:t>
            </w:r>
          </w:p>
        </w:tc>
      </w:tr>
      <w:tr w:rsidR="00910EC0" w:rsidRPr="005D4C79" w14:paraId="3D79A120" w14:textId="77777777" w:rsidTr="00910EC0">
        <w:trPr>
          <w:trHeight w:val="766"/>
        </w:trPr>
        <w:tc>
          <w:tcPr>
            <w:tcW w:w="2106" w:type="dxa"/>
            <w:vMerge/>
          </w:tcPr>
          <w:p w14:paraId="15E796EB" w14:textId="77777777" w:rsidR="00910EC0" w:rsidRPr="005D4C79" w:rsidRDefault="00910EC0" w:rsidP="00560174"/>
        </w:tc>
        <w:tc>
          <w:tcPr>
            <w:tcW w:w="2877" w:type="dxa"/>
          </w:tcPr>
          <w:p w14:paraId="709569AB" w14:textId="6CDD376F" w:rsidR="00910EC0" w:rsidRPr="005D4C79" w:rsidRDefault="00910EC0" w:rsidP="009300E1">
            <w:pPr>
              <w:numPr>
                <w:ilvl w:val="0"/>
                <w:numId w:val="26"/>
              </w:numPr>
              <w:jc w:val="left"/>
              <w:rPr>
                <w:rFonts w:eastAsia="SimSun"/>
                <w:color w:val="000000"/>
              </w:rPr>
            </w:pPr>
            <w:r w:rsidRPr="005D4C79">
              <w:t>Truy cập trang đơn hàng</w:t>
            </w:r>
          </w:p>
        </w:tc>
        <w:tc>
          <w:tcPr>
            <w:tcW w:w="2464" w:type="dxa"/>
          </w:tcPr>
          <w:p w14:paraId="2F03BD15" w14:textId="77777777" w:rsidR="00910EC0" w:rsidRPr="005D4C79" w:rsidRDefault="00910EC0" w:rsidP="00560174"/>
        </w:tc>
      </w:tr>
      <w:tr w:rsidR="00C87C9C" w:rsidRPr="005D4C79" w14:paraId="4C41429D" w14:textId="77777777" w:rsidTr="00C87C9C">
        <w:trPr>
          <w:trHeight w:val="689"/>
        </w:trPr>
        <w:tc>
          <w:tcPr>
            <w:tcW w:w="2106" w:type="dxa"/>
            <w:vMerge/>
          </w:tcPr>
          <w:p w14:paraId="4F65D928" w14:textId="77777777" w:rsidR="00C87C9C" w:rsidRPr="005D4C79" w:rsidRDefault="00C87C9C" w:rsidP="00560174"/>
        </w:tc>
        <w:tc>
          <w:tcPr>
            <w:tcW w:w="2877" w:type="dxa"/>
          </w:tcPr>
          <w:p w14:paraId="1148BD09" w14:textId="77777777" w:rsidR="00C87C9C" w:rsidRPr="005D4C79" w:rsidRDefault="00C87C9C" w:rsidP="00560174">
            <w:pPr>
              <w:ind w:left="65"/>
              <w:jc w:val="left"/>
              <w:rPr>
                <w:rFonts w:eastAsia="SimSun"/>
                <w:color w:val="000000"/>
              </w:rPr>
            </w:pPr>
          </w:p>
        </w:tc>
        <w:tc>
          <w:tcPr>
            <w:tcW w:w="2464" w:type="dxa"/>
          </w:tcPr>
          <w:p w14:paraId="2E88AC28" w14:textId="609C4D99" w:rsidR="00C87C9C" w:rsidRPr="005D4C79" w:rsidRDefault="00C87C9C" w:rsidP="00560174">
            <w:pPr>
              <w:rPr>
                <w:lang w:val="en-US"/>
              </w:rPr>
            </w:pPr>
            <w:r w:rsidRPr="005D4C79">
              <w:rPr>
                <w:lang w:val="en-US"/>
              </w:rPr>
              <w:t>2</w:t>
            </w:r>
            <w:r w:rsidRPr="005D4C79">
              <w:t>. Hiển thị danh sách</w:t>
            </w:r>
            <w:r w:rsidRPr="005D4C79">
              <w:rPr>
                <w:lang w:val="en-US"/>
              </w:rPr>
              <w:t xml:space="preserve"> đơn hàng</w:t>
            </w:r>
          </w:p>
        </w:tc>
      </w:tr>
      <w:tr w:rsidR="009300E1" w:rsidRPr="005D4C79" w14:paraId="43E04C96" w14:textId="77777777" w:rsidTr="00560174">
        <w:tc>
          <w:tcPr>
            <w:tcW w:w="2106" w:type="dxa"/>
          </w:tcPr>
          <w:p w14:paraId="19FE4A1A" w14:textId="77777777" w:rsidR="009300E1" w:rsidRPr="005D4C79" w:rsidRDefault="009300E1" w:rsidP="00560174">
            <w:r w:rsidRPr="005D4C79">
              <w:t>Alternative flow</w:t>
            </w:r>
          </w:p>
        </w:tc>
        <w:tc>
          <w:tcPr>
            <w:tcW w:w="5341" w:type="dxa"/>
            <w:gridSpan w:val="2"/>
          </w:tcPr>
          <w:p w14:paraId="4B6D86FC" w14:textId="56614EFF" w:rsidR="009300E1" w:rsidRPr="005D4C79" w:rsidRDefault="00B06593" w:rsidP="00560174">
            <w:pPr>
              <w:rPr>
                <w:lang w:val="en-US"/>
              </w:rPr>
            </w:pPr>
            <w:r w:rsidRPr="005D4C79">
              <w:t>2a. Không có đơn hàng → Hiển th</w:t>
            </w:r>
            <w:r w:rsidR="00910EC0" w:rsidRPr="005D4C79">
              <w:rPr>
                <w:lang w:val="en-US"/>
              </w:rPr>
              <w:t>ị thông báo: “</w:t>
            </w:r>
            <w:r w:rsidR="00C87C9C" w:rsidRPr="005D4C79">
              <w:rPr>
                <w:lang w:val="en-US"/>
              </w:rPr>
              <w:t>Bạn chưa có đơn hàng nào</w:t>
            </w:r>
            <w:r w:rsidR="00910EC0" w:rsidRPr="005D4C79">
              <w:rPr>
                <w:lang w:val="en-US"/>
              </w:rPr>
              <w:t>”</w:t>
            </w:r>
          </w:p>
        </w:tc>
      </w:tr>
      <w:tr w:rsidR="009300E1" w:rsidRPr="005D4C79" w14:paraId="5FD20FC7" w14:textId="77777777" w:rsidTr="00560174">
        <w:tc>
          <w:tcPr>
            <w:tcW w:w="2106" w:type="dxa"/>
          </w:tcPr>
          <w:p w14:paraId="0EE6E492" w14:textId="77777777" w:rsidR="009300E1" w:rsidRPr="005D4C79" w:rsidRDefault="009300E1" w:rsidP="00560174">
            <w:r w:rsidRPr="005D4C79">
              <w:t>Exception Flow</w:t>
            </w:r>
          </w:p>
        </w:tc>
        <w:tc>
          <w:tcPr>
            <w:tcW w:w="5341" w:type="dxa"/>
            <w:gridSpan w:val="2"/>
          </w:tcPr>
          <w:p w14:paraId="4ADB72DB" w14:textId="1484BAF6" w:rsidR="009300E1" w:rsidRPr="005D4C79" w:rsidRDefault="00C87C9C" w:rsidP="00560174">
            <w:pPr>
              <w:rPr>
                <w:lang w:val="en-US"/>
              </w:rPr>
            </w:pPr>
            <w:r w:rsidRPr="005D4C79">
              <w:rPr>
                <w:lang w:val="en-US"/>
              </w:rPr>
              <w:t>None</w:t>
            </w:r>
          </w:p>
        </w:tc>
      </w:tr>
      <w:tr w:rsidR="009300E1" w:rsidRPr="005D4C79" w14:paraId="6014B84C" w14:textId="77777777" w:rsidTr="00560174">
        <w:tc>
          <w:tcPr>
            <w:tcW w:w="2106" w:type="dxa"/>
          </w:tcPr>
          <w:p w14:paraId="18B4256E" w14:textId="77777777" w:rsidR="009300E1" w:rsidRPr="005D4C79" w:rsidRDefault="009300E1" w:rsidP="00560174">
            <w:r w:rsidRPr="005D4C79">
              <w:t>Business Rule</w:t>
            </w:r>
          </w:p>
        </w:tc>
        <w:tc>
          <w:tcPr>
            <w:tcW w:w="5341" w:type="dxa"/>
            <w:gridSpan w:val="2"/>
          </w:tcPr>
          <w:p w14:paraId="49B5D762" w14:textId="041CB167" w:rsidR="009300E1" w:rsidRPr="005D4C79" w:rsidRDefault="00B06593" w:rsidP="00560174">
            <w:pPr>
              <w:widowControl/>
              <w:jc w:val="left"/>
            </w:pPr>
            <w:r w:rsidRPr="005D4C79">
              <w:t>Chỉ hiển thị đơn của user hiện tại</w:t>
            </w:r>
          </w:p>
        </w:tc>
      </w:tr>
      <w:tr w:rsidR="009300E1" w:rsidRPr="005D4C79" w14:paraId="162EBF8B" w14:textId="77777777" w:rsidTr="00560174">
        <w:tc>
          <w:tcPr>
            <w:tcW w:w="2106" w:type="dxa"/>
          </w:tcPr>
          <w:p w14:paraId="15EF1274" w14:textId="77777777" w:rsidR="009300E1" w:rsidRPr="005D4C79" w:rsidRDefault="009300E1" w:rsidP="00560174">
            <w:r w:rsidRPr="005D4C79">
              <w:t>Non-Functional Requirement</w:t>
            </w:r>
          </w:p>
        </w:tc>
        <w:tc>
          <w:tcPr>
            <w:tcW w:w="5341" w:type="dxa"/>
            <w:gridSpan w:val="2"/>
          </w:tcPr>
          <w:p w14:paraId="0FA3B3A0" w14:textId="77777777" w:rsidR="009300E1" w:rsidRPr="005D4C79" w:rsidRDefault="009300E1" w:rsidP="00560174">
            <w:r w:rsidRPr="005D4C79">
              <w:rPr>
                <w:rFonts w:eastAsia="SimSun"/>
              </w:rPr>
              <w:t>Thời gian phản hồi ≤ 3 giây.</w:t>
            </w:r>
          </w:p>
        </w:tc>
      </w:tr>
    </w:tbl>
    <w:p w14:paraId="358728E7" w14:textId="77777777" w:rsidR="009300E1" w:rsidRPr="005D4C79" w:rsidRDefault="009300E1" w:rsidP="0016505B"/>
    <w:p w14:paraId="213FFF17" w14:textId="77777777" w:rsidR="009300E1" w:rsidRPr="005D4C79" w:rsidRDefault="009300E1" w:rsidP="0016505B"/>
    <w:p w14:paraId="753D74AE" w14:textId="77777777" w:rsidR="009300E1" w:rsidRPr="005D4C79" w:rsidRDefault="009300E1" w:rsidP="0016505B"/>
    <w:p w14:paraId="0C1357D1" w14:textId="77777777" w:rsidR="00B06593" w:rsidRPr="005D4C79" w:rsidRDefault="00B06593" w:rsidP="0016505B"/>
    <w:p w14:paraId="30C36440" w14:textId="77777777" w:rsidR="00B06593" w:rsidRPr="005D4C79" w:rsidRDefault="00B06593" w:rsidP="0016505B"/>
    <w:p w14:paraId="6D6BB2D4" w14:textId="77777777" w:rsidR="00B06593" w:rsidRPr="005D4C79" w:rsidRDefault="00B06593" w:rsidP="0016505B"/>
    <w:p w14:paraId="54BE60A5" w14:textId="77777777" w:rsidR="00B06593" w:rsidRPr="005D4C79" w:rsidRDefault="00B06593" w:rsidP="0016505B"/>
    <w:p w14:paraId="447D947D" w14:textId="77777777" w:rsidR="00B06593" w:rsidRPr="005D4C79" w:rsidRDefault="00B06593" w:rsidP="0016505B"/>
    <w:p w14:paraId="3BF0BBAC" w14:textId="77777777" w:rsidR="009300E1" w:rsidRPr="005D4C79" w:rsidRDefault="009300E1" w:rsidP="0016505B"/>
    <w:p w14:paraId="7FF97718" w14:textId="77777777" w:rsidR="009300E1" w:rsidRPr="005D4C79" w:rsidRDefault="009300E1" w:rsidP="0016505B"/>
    <w:p w14:paraId="545EDA7D" w14:textId="77777777" w:rsidR="009300E1" w:rsidRPr="005D4C79" w:rsidRDefault="009300E1" w:rsidP="0016505B"/>
    <w:p w14:paraId="10DC56A4" w14:textId="77777777" w:rsidR="009300E1" w:rsidRPr="005D4C79" w:rsidRDefault="009300E1" w:rsidP="0016505B"/>
    <w:p w14:paraId="14088B98" w14:textId="2B1696A0" w:rsidR="009300E1" w:rsidRPr="005D4C79" w:rsidRDefault="009300E1" w:rsidP="0016505B"/>
    <w:p w14:paraId="1C9D3C9D" w14:textId="572B0742" w:rsidR="00B03BAA" w:rsidRPr="005D4C79" w:rsidRDefault="00B03BAA" w:rsidP="0016505B"/>
    <w:p w14:paraId="28C25FF8" w14:textId="43E883A3" w:rsidR="00B03BAA" w:rsidRPr="005D4C79" w:rsidRDefault="00B03BAA" w:rsidP="0016505B"/>
    <w:p w14:paraId="4A0ED630" w14:textId="363BBE57" w:rsidR="00B03BAA" w:rsidRPr="005D4C79" w:rsidRDefault="00B03BAA" w:rsidP="0016505B"/>
    <w:p w14:paraId="2D01CD59" w14:textId="392F9C95" w:rsidR="00B03BAA" w:rsidRPr="005D4C79" w:rsidRDefault="00B03BAA" w:rsidP="0016505B"/>
    <w:p w14:paraId="7296E461" w14:textId="21C45ECB" w:rsidR="00B03BAA" w:rsidRPr="005D4C79" w:rsidRDefault="00B03BAA" w:rsidP="0016505B"/>
    <w:p w14:paraId="05754779" w14:textId="7F43A97F" w:rsidR="00B03BAA" w:rsidRPr="005D4C79" w:rsidRDefault="00B03BAA" w:rsidP="0016505B"/>
    <w:p w14:paraId="61CA6459" w14:textId="2C7883DF" w:rsidR="00B03BAA" w:rsidRPr="005D4C79" w:rsidRDefault="00B03BAA" w:rsidP="0016505B"/>
    <w:p w14:paraId="2667DE2D" w14:textId="79C327DB" w:rsidR="00B03BAA" w:rsidRPr="005D4C79" w:rsidRDefault="00B03BAA" w:rsidP="0016505B"/>
    <w:p w14:paraId="4EDCEFA6" w14:textId="77777777" w:rsidR="00B03BAA" w:rsidRPr="005D4C79" w:rsidRDefault="00B03BAA" w:rsidP="0016505B"/>
    <w:p w14:paraId="6F30668C" w14:textId="6DF2DBB4" w:rsidR="009300E1" w:rsidRPr="005D4C79" w:rsidRDefault="009300E1" w:rsidP="0016505B"/>
    <w:tbl>
      <w:tblPr>
        <w:tblStyle w:val="TableGrid"/>
        <w:tblW w:w="0" w:type="auto"/>
        <w:tblLook w:val="04A0" w:firstRow="1" w:lastRow="0" w:firstColumn="1" w:lastColumn="0" w:noHBand="0" w:noVBand="1"/>
      </w:tblPr>
      <w:tblGrid>
        <w:gridCol w:w="2106"/>
        <w:gridCol w:w="2877"/>
        <w:gridCol w:w="2464"/>
      </w:tblGrid>
      <w:tr w:rsidR="009300E1" w:rsidRPr="005D4C79" w14:paraId="695FC620" w14:textId="77777777" w:rsidTr="00560174">
        <w:tc>
          <w:tcPr>
            <w:tcW w:w="2106" w:type="dxa"/>
          </w:tcPr>
          <w:p w14:paraId="7EB18750" w14:textId="77777777" w:rsidR="009300E1" w:rsidRPr="005D4C79" w:rsidRDefault="009300E1" w:rsidP="00560174">
            <w:r w:rsidRPr="005D4C79">
              <w:t>Tên use case</w:t>
            </w:r>
          </w:p>
        </w:tc>
        <w:tc>
          <w:tcPr>
            <w:tcW w:w="5341" w:type="dxa"/>
            <w:gridSpan w:val="2"/>
          </w:tcPr>
          <w:p w14:paraId="7BA0F83A" w14:textId="641A59F1" w:rsidR="00A61E08" w:rsidRPr="005D4C79" w:rsidRDefault="00A61E08" w:rsidP="00560174">
            <w:pPr>
              <w:rPr>
                <w:lang w:val="en-US"/>
              </w:rPr>
            </w:pPr>
            <w:r w:rsidRPr="005D4C79">
              <w:rPr>
                <w:lang w:val="en-US"/>
              </w:rPr>
              <w:t>Quản lí tài khoản</w:t>
            </w:r>
          </w:p>
        </w:tc>
      </w:tr>
      <w:tr w:rsidR="009300E1" w:rsidRPr="005D4C79" w14:paraId="4ABE1B57" w14:textId="77777777" w:rsidTr="00560174">
        <w:tc>
          <w:tcPr>
            <w:tcW w:w="2106" w:type="dxa"/>
          </w:tcPr>
          <w:p w14:paraId="1A40999C" w14:textId="77777777" w:rsidR="009300E1" w:rsidRPr="005D4C79" w:rsidRDefault="009300E1" w:rsidP="00560174">
            <w:r w:rsidRPr="005D4C79">
              <w:t>Actor</w:t>
            </w:r>
          </w:p>
        </w:tc>
        <w:tc>
          <w:tcPr>
            <w:tcW w:w="5341" w:type="dxa"/>
            <w:gridSpan w:val="2"/>
          </w:tcPr>
          <w:p w14:paraId="3B51C34C" w14:textId="56F2AD1D" w:rsidR="009300E1" w:rsidRPr="005D4C79" w:rsidRDefault="009300E1" w:rsidP="00A61E08">
            <w:r w:rsidRPr="005D4C79">
              <w:t>User</w:t>
            </w:r>
          </w:p>
        </w:tc>
      </w:tr>
      <w:tr w:rsidR="009300E1" w:rsidRPr="005D4C79" w14:paraId="3A134C94" w14:textId="77777777" w:rsidTr="00560174">
        <w:trPr>
          <w:trHeight w:val="687"/>
        </w:trPr>
        <w:tc>
          <w:tcPr>
            <w:tcW w:w="2106" w:type="dxa"/>
          </w:tcPr>
          <w:p w14:paraId="7A2BC58C" w14:textId="77777777" w:rsidR="009300E1" w:rsidRPr="005D4C79" w:rsidRDefault="009300E1" w:rsidP="00560174">
            <w:r w:rsidRPr="005D4C79">
              <w:t>Mô tả</w:t>
            </w:r>
          </w:p>
        </w:tc>
        <w:tc>
          <w:tcPr>
            <w:tcW w:w="5341" w:type="dxa"/>
            <w:gridSpan w:val="2"/>
          </w:tcPr>
          <w:p w14:paraId="7C46901B" w14:textId="7F7170E3" w:rsidR="009300E1" w:rsidRPr="005D4C79" w:rsidRDefault="009300E1" w:rsidP="009300E1">
            <w:pPr>
              <w:widowControl/>
              <w:jc w:val="left"/>
            </w:pPr>
            <w:r w:rsidRPr="005D4C79">
              <w:t xml:space="preserve"> </w:t>
            </w:r>
            <w:r w:rsidR="00B06593" w:rsidRPr="005D4C79">
              <w:t>Người dùng cập nhật thông tin cá nhân như tên, email, số điện thoại</w:t>
            </w:r>
          </w:p>
        </w:tc>
      </w:tr>
      <w:tr w:rsidR="009300E1" w:rsidRPr="005D4C79" w14:paraId="59C73FC7" w14:textId="77777777" w:rsidTr="00560174">
        <w:trPr>
          <w:trHeight w:val="288"/>
        </w:trPr>
        <w:tc>
          <w:tcPr>
            <w:tcW w:w="2106" w:type="dxa"/>
          </w:tcPr>
          <w:p w14:paraId="116D8B7B" w14:textId="77777777" w:rsidR="009300E1" w:rsidRPr="005D4C79" w:rsidRDefault="009300E1" w:rsidP="00560174">
            <w:r w:rsidRPr="005D4C79">
              <w:t>Priority</w:t>
            </w:r>
          </w:p>
        </w:tc>
        <w:tc>
          <w:tcPr>
            <w:tcW w:w="5341" w:type="dxa"/>
            <w:gridSpan w:val="2"/>
          </w:tcPr>
          <w:p w14:paraId="328CACA0" w14:textId="76C72FD1" w:rsidR="009300E1" w:rsidRPr="005D4C79" w:rsidRDefault="009300E1" w:rsidP="00560174">
            <w:r w:rsidRPr="005D4C79">
              <w:t>Must have</w:t>
            </w:r>
          </w:p>
        </w:tc>
      </w:tr>
      <w:tr w:rsidR="009300E1" w:rsidRPr="005D4C79" w14:paraId="01BC17A2" w14:textId="77777777" w:rsidTr="00560174">
        <w:trPr>
          <w:trHeight w:val="298"/>
        </w:trPr>
        <w:tc>
          <w:tcPr>
            <w:tcW w:w="2106" w:type="dxa"/>
          </w:tcPr>
          <w:p w14:paraId="4BE6A456" w14:textId="77777777" w:rsidR="009300E1" w:rsidRPr="005D4C79" w:rsidRDefault="009300E1" w:rsidP="00560174">
            <w:r w:rsidRPr="005D4C79">
              <w:t>Trigger</w:t>
            </w:r>
          </w:p>
        </w:tc>
        <w:tc>
          <w:tcPr>
            <w:tcW w:w="5341" w:type="dxa"/>
            <w:gridSpan w:val="2"/>
          </w:tcPr>
          <w:p w14:paraId="6A3B586C" w14:textId="772B6063" w:rsidR="009300E1" w:rsidRPr="005D4C79" w:rsidRDefault="00B06593" w:rsidP="00560174">
            <w:r w:rsidRPr="005D4C79">
              <w:t>Người dùng truy cập trang tài khoản</w:t>
            </w:r>
          </w:p>
        </w:tc>
      </w:tr>
      <w:tr w:rsidR="009300E1" w:rsidRPr="005D4C79" w14:paraId="71AF8692" w14:textId="77777777" w:rsidTr="00560174">
        <w:tc>
          <w:tcPr>
            <w:tcW w:w="2106" w:type="dxa"/>
          </w:tcPr>
          <w:p w14:paraId="27E340A6" w14:textId="77777777" w:rsidR="009300E1" w:rsidRPr="005D4C79" w:rsidRDefault="009300E1" w:rsidP="00560174">
            <w:r w:rsidRPr="005D4C79">
              <w:t>Pre-condition</w:t>
            </w:r>
          </w:p>
        </w:tc>
        <w:tc>
          <w:tcPr>
            <w:tcW w:w="5341" w:type="dxa"/>
            <w:gridSpan w:val="2"/>
          </w:tcPr>
          <w:p w14:paraId="67137D01" w14:textId="72DC5311" w:rsidR="009300E1" w:rsidRPr="005D4C79" w:rsidRDefault="00B06593" w:rsidP="00560174">
            <w:pPr>
              <w:widowControl/>
              <w:jc w:val="left"/>
            </w:pPr>
            <w:r w:rsidRPr="005D4C79">
              <w:t>Người dùng đã đăng nhập</w:t>
            </w:r>
          </w:p>
        </w:tc>
      </w:tr>
      <w:tr w:rsidR="009300E1" w:rsidRPr="005D4C79" w14:paraId="4B8778EB" w14:textId="77777777" w:rsidTr="00560174">
        <w:trPr>
          <w:trHeight w:val="323"/>
        </w:trPr>
        <w:tc>
          <w:tcPr>
            <w:tcW w:w="2106" w:type="dxa"/>
          </w:tcPr>
          <w:p w14:paraId="75CA8EDD" w14:textId="77777777" w:rsidR="009300E1" w:rsidRPr="005D4C79" w:rsidRDefault="009300E1" w:rsidP="00560174">
            <w:r w:rsidRPr="005D4C79">
              <w:t>Post-condition</w:t>
            </w:r>
          </w:p>
        </w:tc>
        <w:tc>
          <w:tcPr>
            <w:tcW w:w="5341" w:type="dxa"/>
            <w:gridSpan w:val="2"/>
          </w:tcPr>
          <w:p w14:paraId="76D7AFFD" w14:textId="299EBF2C" w:rsidR="005A23F8" w:rsidRPr="005D4C79" w:rsidRDefault="005A23F8" w:rsidP="00560174">
            <w:pPr>
              <w:rPr>
                <w:lang w:val="en-US"/>
              </w:rPr>
            </w:pPr>
            <w:r w:rsidRPr="005D4C79">
              <w:rPr>
                <w:lang w:val="en-US"/>
              </w:rPr>
              <w:t>Cập nhật thông tin</w:t>
            </w:r>
          </w:p>
        </w:tc>
      </w:tr>
      <w:tr w:rsidR="009300E1" w:rsidRPr="005D4C79" w14:paraId="478551FD" w14:textId="77777777" w:rsidTr="00560174">
        <w:trPr>
          <w:trHeight w:val="228"/>
        </w:trPr>
        <w:tc>
          <w:tcPr>
            <w:tcW w:w="2106" w:type="dxa"/>
            <w:vMerge w:val="restart"/>
          </w:tcPr>
          <w:p w14:paraId="27369A87" w14:textId="77777777" w:rsidR="009300E1" w:rsidRPr="005D4C79" w:rsidRDefault="009300E1" w:rsidP="00560174">
            <w:r w:rsidRPr="005D4C79">
              <w:t>Basic flow</w:t>
            </w:r>
          </w:p>
        </w:tc>
        <w:tc>
          <w:tcPr>
            <w:tcW w:w="2877" w:type="dxa"/>
          </w:tcPr>
          <w:p w14:paraId="74D2E7A2" w14:textId="77777777" w:rsidR="009300E1" w:rsidRPr="005D4C79" w:rsidRDefault="009300E1" w:rsidP="00560174">
            <w:r w:rsidRPr="005D4C79">
              <w:t>User</w:t>
            </w:r>
          </w:p>
        </w:tc>
        <w:tc>
          <w:tcPr>
            <w:tcW w:w="2464" w:type="dxa"/>
          </w:tcPr>
          <w:p w14:paraId="5A0D33B3" w14:textId="77777777" w:rsidR="009300E1" w:rsidRPr="005D4C79" w:rsidRDefault="009300E1" w:rsidP="00560174">
            <w:r w:rsidRPr="005D4C79">
              <w:t>Hệ thống</w:t>
            </w:r>
          </w:p>
        </w:tc>
      </w:tr>
      <w:tr w:rsidR="009300E1" w:rsidRPr="005D4C79" w14:paraId="3F442B47" w14:textId="77777777" w:rsidTr="00560174">
        <w:trPr>
          <w:trHeight w:val="706"/>
        </w:trPr>
        <w:tc>
          <w:tcPr>
            <w:tcW w:w="2106" w:type="dxa"/>
            <w:vMerge/>
          </w:tcPr>
          <w:p w14:paraId="60A72954" w14:textId="77777777" w:rsidR="009300E1" w:rsidRPr="005D4C79" w:rsidRDefault="009300E1" w:rsidP="00560174"/>
        </w:tc>
        <w:tc>
          <w:tcPr>
            <w:tcW w:w="2877" w:type="dxa"/>
          </w:tcPr>
          <w:p w14:paraId="07E9743B" w14:textId="76455874" w:rsidR="009300E1" w:rsidRPr="005D4C79" w:rsidRDefault="00B06593" w:rsidP="00A61E08">
            <w:pPr>
              <w:ind w:left="65"/>
              <w:jc w:val="left"/>
              <w:rPr>
                <w:rFonts w:eastAsia="SimSun"/>
                <w:color w:val="000000"/>
                <w:lang w:val="en-US"/>
              </w:rPr>
            </w:pPr>
            <w:r w:rsidRPr="005D4C79">
              <w:t>1.</w:t>
            </w:r>
            <w:r w:rsidR="00A61E08" w:rsidRPr="005D4C79">
              <w:rPr>
                <w:lang w:val="en-US"/>
              </w:rPr>
              <w:t xml:space="preserve">Người dùng chọn nút “Tài khoản” </w:t>
            </w:r>
          </w:p>
        </w:tc>
        <w:tc>
          <w:tcPr>
            <w:tcW w:w="2464" w:type="dxa"/>
          </w:tcPr>
          <w:p w14:paraId="221CA073" w14:textId="77777777" w:rsidR="009300E1" w:rsidRPr="005D4C79" w:rsidRDefault="009300E1" w:rsidP="00560174"/>
        </w:tc>
      </w:tr>
      <w:tr w:rsidR="009300E1" w:rsidRPr="005D4C79" w14:paraId="78A28DC5" w14:textId="77777777" w:rsidTr="00560174">
        <w:trPr>
          <w:trHeight w:val="576"/>
        </w:trPr>
        <w:tc>
          <w:tcPr>
            <w:tcW w:w="2106" w:type="dxa"/>
            <w:vMerge/>
          </w:tcPr>
          <w:p w14:paraId="353D11EB" w14:textId="77777777" w:rsidR="009300E1" w:rsidRPr="005D4C79" w:rsidRDefault="009300E1" w:rsidP="00560174"/>
        </w:tc>
        <w:tc>
          <w:tcPr>
            <w:tcW w:w="2877" w:type="dxa"/>
          </w:tcPr>
          <w:p w14:paraId="02E53705" w14:textId="28283123" w:rsidR="009300E1" w:rsidRPr="005D4C79" w:rsidRDefault="00B06593" w:rsidP="00A61E08">
            <w:pPr>
              <w:jc w:val="left"/>
              <w:rPr>
                <w:rFonts w:eastAsia="SimSun"/>
                <w:color w:val="000000"/>
                <w:lang w:val="en-US"/>
              </w:rPr>
            </w:pPr>
            <w:r w:rsidRPr="005D4C79">
              <w:t xml:space="preserve"> </w:t>
            </w:r>
          </w:p>
        </w:tc>
        <w:tc>
          <w:tcPr>
            <w:tcW w:w="2464" w:type="dxa"/>
          </w:tcPr>
          <w:p w14:paraId="2E7C7BB5" w14:textId="58E6DEC6" w:rsidR="009300E1" w:rsidRPr="005D4C79" w:rsidRDefault="00A61E08" w:rsidP="00560174">
            <w:pPr>
              <w:ind w:left="65"/>
              <w:rPr>
                <w:lang w:val="en-US"/>
              </w:rPr>
            </w:pPr>
            <w:r w:rsidRPr="005D4C79">
              <w:rPr>
                <w:lang w:val="en-US"/>
              </w:rPr>
              <w:t>2. Hệ thống hiển thị trang để chỉnh sửa thông tin cá nhân</w:t>
            </w:r>
          </w:p>
        </w:tc>
      </w:tr>
      <w:tr w:rsidR="009300E1" w:rsidRPr="005D4C79" w14:paraId="4BD284D5" w14:textId="77777777" w:rsidTr="00560174">
        <w:trPr>
          <w:trHeight w:val="671"/>
        </w:trPr>
        <w:tc>
          <w:tcPr>
            <w:tcW w:w="2106" w:type="dxa"/>
            <w:vMerge/>
          </w:tcPr>
          <w:p w14:paraId="0F25A632" w14:textId="77777777" w:rsidR="009300E1" w:rsidRPr="005D4C79" w:rsidRDefault="009300E1" w:rsidP="00560174"/>
        </w:tc>
        <w:tc>
          <w:tcPr>
            <w:tcW w:w="2877" w:type="dxa"/>
          </w:tcPr>
          <w:p w14:paraId="326587BC" w14:textId="31C6C4A1" w:rsidR="009300E1" w:rsidRPr="005D4C79" w:rsidRDefault="00A61E08" w:rsidP="00560174">
            <w:pPr>
              <w:ind w:left="65"/>
              <w:jc w:val="left"/>
              <w:rPr>
                <w:rFonts w:eastAsia="SimSun"/>
                <w:color w:val="000000"/>
                <w:lang w:val="en-US"/>
              </w:rPr>
            </w:pPr>
            <w:r w:rsidRPr="005D4C79">
              <w:rPr>
                <w:rFonts w:eastAsia="SimSun"/>
                <w:color w:val="000000"/>
                <w:lang w:val="en-US"/>
              </w:rPr>
              <w:t>3. Người dùng điền các thông tin cá nhân</w:t>
            </w:r>
          </w:p>
        </w:tc>
        <w:tc>
          <w:tcPr>
            <w:tcW w:w="2464" w:type="dxa"/>
          </w:tcPr>
          <w:p w14:paraId="7C14FA48" w14:textId="2BFD2686" w:rsidR="009300E1" w:rsidRPr="005D4C79" w:rsidRDefault="009300E1" w:rsidP="00560174"/>
        </w:tc>
      </w:tr>
      <w:tr w:rsidR="009300E1" w:rsidRPr="005D4C79" w14:paraId="7FB32024" w14:textId="77777777" w:rsidTr="00560174">
        <w:trPr>
          <w:trHeight w:val="395"/>
        </w:trPr>
        <w:tc>
          <w:tcPr>
            <w:tcW w:w="2106" w:type="dxa"/>
            <w:vMerge/>
          </w:tcPr>
          <w:p w14:paraId="663EAFC6" w14:textId="77777777" w:rsidR="009300E1" w:rsidRPr="005D4C79" w:rsidRDefault="009300E1" w:rsidP="00560174"/>
        </w:tc>
        <w:tc>
          <w:tcPr>
            <w:tcW w:w="2877" w:type="dxa"/>
          </w:tcPr>
          <w:p w14:paraId="0DEA3B50" w14:textId="47AC7AE3" w:rsidR="009300E1" w:rsidRPr="005D4C79" w:rsidRDefault="00A61E08" w:rsidP="00560174">
            <w:pPr>
              <w:ind w:left="65"/>
              <w:jc w:val="left"/>
              <w:rPr>
                <w:rFonts w:eastAsia="SimSun"/>
                <w:color w:val="000000"/>
                <w:lang w:val="en-US"/>
              </w:rPr>
            </w:pPr>
            <w:r w:rsidRPr="005D4C79">
              <w:rPr>
                <w:rFonts w:eastAsia="SimSun"/>
                <w:color w:val="000000"/>
                <w:lang w:val="en-US"/>
              </w:rPr>
              <w:t>4. Người dùng nhấn “Lưu thông tin”</w:t>
            </w:r>
          </w:p>
        </w:tc>
        <w:tc>
          <w:tcPr>
            <w:tcW w:w="2464" w:type="dxa"/>
          </w:tcPr>
          <w:p w14:paraId="6DF2339E" w14:textId="203A5BBC" w:rsidR="009300E1" w:rsidRPr="005D4C79" w:rsidRDefault="009300E1" w:rsidP="00A61E08"/>
        </w:tc>
      </w:tr>
      <w:tr w:rsidR="00B06593" w:rsidRPr="005D4C79" w14:paraId="2F6594FC" w14:textId="77777777" w:rsidTr="00B06593">
        <w:trPr>
          <w:trHeight w:val="815"/>
        </w:trPr>
        <w:tc>
          <w:tcPr>
            <w:tcW w:w="2106" w:type="dxa"/>
            <w:vMerge/>
          </w:tcPr>
          <w:p w14:paraId="15E50D13" w14:textId="77777777" w:rsidR="00B06593" w:rsidRPr="005D4C79" w:rsidRDefault="00B06593" w:rsidP="00560174"/>
        </w:tc>
        <w:tc>
          <w:tcPr>
            <w:tcW w:w="2877" w:type="dxa"/>
          </w:tcPr>
          <w:p w14:paraId="0F335F75" w14:textId="78CF2E55" w:rsidR="00B06593" w:rsidRPr="005D4C79" w:rsidRDefault="00B06593" w:rsidP="00560174">
            <w:pPr>
              <w:jc w:val="left"/>
              <w:rPr>
                <w:rFonts w:eastAsia="SimSun"/>
                <w:color w:val="000000"/>
              </w:rPr>
            </w:pPr>
          </w:p>
        </w:tc>
        <w:tc>
          <w:tcPr>
            <w:tcW w:w="2464" w:type="dxa"/>
          </w:tcPr>
          <w:p w14:paraId="40E1BEE8" w14:textId="39A999AA" w:rsidR="00B06593" w:rsidRPr="005D4C79" w:rsidRDefault="00B06593" w:rsidP="00A61E08">
            <w:pPr>
              <w:ind w:left="65"/>
              <w:rPr>
                <w:lang w:val="en-US"/>
              </w:rPr>
            </w:pPr>
            <w:r w:rsidRPr="005D4C79">
              <w:t xml:space="preserve">5. </w:t>
            </w:r>
            <w:r w:rsidR="00A61E08" w:rsidRPr="005D4C79">
              <w:rPr>
                <w:lang w:val="en-US"/>
              </w:rPr>
              <w:t>Hiển thị thông báo “Cập nhật thông tin thành công!”</w:t>
            </w:r>
          </w:p>
        </w:tc>
      </w:tr>
      <w:tr w:rsidR="009300E1" w:rsidRPr="005D4C79" w14:paraId="670DC27B" w14:textId="77777777" w:rsidTr="00560174">
        <w:tc>
          <w:tcPr>
            <w:tcW w:w="2106" w:type="dxa"/>
          </w:tcPr>
          <w:p w14:paraId="2E5CDE9B" w14:textId="77777777" w:rsidR="009300E1" w:rsidRPr="005D4C79" w:rsidRDefault="009300E1" w:rsidP="00560174">
            <w:r w:rsidRPr="005D4C79">
              <w:t>Alternative flow</w:t>
            </w:r>
          </w:p>
        </w:tc>
        <w:tc>
          <w:tcPr>
            <w:tcW w:w="5341" w:type="dxa"/>
            <w:gridSpan w:val="2"/>
          </w:tcPr>
          <w:p w14:paraId="3BD4A013" w14:textId="4CA304E3" w:rsidR="009300E1" w:rsidRPr="005D4C79" w:rsidRDefault="00E64209" w:rsidP="00560174">
            <w:pPr>
              <w:rPr>
                <w:lang w:val="en-US"/>
              </w:rPr>
            </w:pPr>
            <w:r w:rsidRPr="005D4C79">
              <w:rPr>
                <w:lang w:val="en-US"/>
              </w:rPr>
              <w:t>None</w:t>
            </w:r>
          </w:p>
        </w:tc>
      </w:tr>
      <w:tr w:rsidR="009300E1" w:rsidRPr="005D4C79" w14:paraId="7500CD4F" w14:textId="77777777" w:rsidTr="00560174">
        <w:tc>
          <w:tcPr>
            <w:tcW w:w="2106" w:type="dxa"/>
          </w:tcPr>
          <w:p w14:paraId="15EAD0C3" w14:textId="77777777" w:rsidR="009300E1" w:rsidRPr="005D4C79" w:rsidRDefault="009300E1" w:rsidP="00560174">
            <w:r w:rsidRPr="005D4C79">
              <w:t>Exception Flow</w:t>
            </w:r>
          </w:p>
        </w:tc>
        <w:tc>
          <w:tcPr>
            <w:tcW w:w="5341" w:type="dxa"/>
            <w:gridSpan w:val="2"/>
          </w:tcPr>
          <w:p w14:paraId="6C5787C7" w14:textId="2C56429F" w:rsidR="009300E1" w:rsidRPr="005D4C79" w:rsidRDefault="00E64209" w:rsidP="00560174">
            <w:pPr>
              <w:rPr>
                <w:lang w:val="en-US"/>
              </w:rPr>
            </w:pPr>
            <w:r w:rsidRPr="005D4C79">
              <w:rPr>
                <w:lang w:val="en-US"/>
              </w:rPr>
              <w:t>None</w:t>
            </w:r>
          </w:p>
        </w:tc>
      </w:tr>
      <w:tr w:rsidR="009300E1" w:rsidRPr="005D4C79" w14:paraId="30643EC6" w14:textId="77777777" w:rsidTr="00560174">
        <w:tc>
          <w:tcPr>
            <w:tcW w:w="2106" w:type="dxa"/>
          </w:tcPr>
          <w:p w14:paraId="3AD13ED2" w14:textId="77777777" w:rsidR="009300E1" w:rsidRPr="005D4C79" w:rsidRDefault="009300E1" w:rsidP="00560174">
            <w:r w:rsidRPr="005D4C79">
              <w:t>Business Rule</w:t>
            </w:r>
          </w:p>
        </w:tc>
        <w:tc>
          <w:tcPr>
            <w:tcW w:w="5341" w:type="dxa"/>
            <w:gridSpan w:val="2"/>
          </w:tcPr>
          <w:p w14:paraId="75CF650B" w14:textId="374D3805" w:rsidR="009300E1" w:rsidRPr="005D4C79" w:rsidRDefault="00B06593" w:rsidP="00560174">
            <w:pPr>
              <w:widowControl/>
              <w:jc w:val="left"/>
            </w:pPr>
            <w:r w:rsidRPr="005D4C79">
              <w:t>Email đúng định dạng</w:t>
            </w:r>
          </w:p>
        </w:tc>
      </w:tr>
      <w:tr w:rsidR="009300E1" w:rsidRPr="005D4C79" w14:paraId="2A640F63" w14:textId="77777777" w:rsidTr="00560174">
        <w:tc>
          <w:tcPr>
            <w:tcW w:w="2106" w:type="dxa"/>
          </w:tcPr>
          <w:p w14:paraId="10C8FB70" w14:textId="77777777" w:rsidR="009300E1" w:rsidRPr="005D4C79" w:rsidRDefault="009300E1" w:rsidP="00560174">
            <w:r w:rsidRPr="005D4C79">
              <w:t>Non-Functional Requirement</w:t>
            </w:r>
          </w:p>
        </w:tc>
        <w:tc>
          <w:tcPr>
            <w:tcW w:w="5341" w:type="dxa"/>
            <w:gridSpan w:val="2"/>
          </w:tcPr>
          <w:p w14:paraId="0962B26F" w14:textId="77777777" w:rsidR="009300E1" w:rsidRPr="005D4C79" w:rsidRDefault="009300E1" w:rsidP="00560174">
            <w:r w:rsidRPr="005D4C79">
              <w:rPr>
                <w:rFonts w:eastAsia="SimSun"/>
              </w:rPr>
              <w:t>Thời gian phản hồi ≤ 3 giây.</w:t>
            </w:r>
          </w:p>
        </w:tc>
      </w:tr>
    </w:tbl>
    <w:p w14:paraId="206285BE" w14:textId="54155C68" w:rsidR="009300E1" w:rsidRPr="005D4C79" w:rsidRDefault="009300E1" w:rsidP="0016505B"/>
    <w:p w14:paraId="5286D507" w14:textId="19A73FD1" w:rsidR="0084265D" w:rsidRPr="005D4C79" w:rsidRDefault="0084265D">
      <w:r w:rsidRPr="005D4C79">
        <w:br w:type="page"/>
      </w:r>
    </w:p>
    <w:tbl>
      <w:tblPr>
        <w:tblStyle w:val="TableGrid"/>
        <w:tblW w:w="0" w:type="auto"/>
        <w:tblLook w:val="04A0" w:firstRow="1" w:lastRow="0" w:firstColumn="1" w:lastColumn="0" w:noHBand="0" w:noVBand="1"/>
      </w:tblPr>
      <w:tblGrid>
        <w:gridCol w:w="2106"/>
        <w:gridCol w:w="2877"/>
        <w:gridCol w:w="2464"/>
      </w:tblGrid>
      <w:tr w:rsidR="0084265D" w:rsidRPr="005D4C79" w14:paraId="0F690B71" w14:textId="77777777" w:rsidTr="00707667">
        <w:tc>
          <w:tcPr>
            <w:tcW w:w="2106" w:type="dxa"/>
          </w:tcPr>
          <w:p w14:paraId="24352BDD" w14:textId="77777777" w:rsidR="0084265D" w:rsidRPr="005D4C79" w:rsidRDefault="0084265D" w:rsidP="00707667">
            <w:r w:rsidRPr="005D4C79">
              <w:lastRenderedPageBreak/>
              <w:t>Tên use case</w:t>
            </w:r>
          </w:p>
        </w:tc>
        <w:tc>
          <w:tcPr>
            <w:tcW w:w="5341" w:type="dxa"/>
            <w:gridSpan w:val="2"/>
          </w:tcPr>
          <w:p w14:paraId="26E08C09" w14:textId="5C94CAD3" w:rsidR="0084265D" w:rsidRPr="005D4C79" w:rsidRDefault="0084265D" w:rsidP="00707667">
            <w:pPr>
              <w:rPr>
                <w:lang w:val="en-US"/>
              </w:rPr>
            </w:pPr>
            <w:r w:rsidRPr="005D4C79">
              <w:rPr>
                <w:lang w:val="en-US"/>
              </w:rPr>
              <w:t>Đánh giá sản phẩm</w:t>
            </w:r>
          </w:p>
        </w:tc>
      </w:tr>
      <w:tr w:rsidR="0084265D" w:rsidRPr="005D4C79" w14:paraId="59810D36" w14:textId="77777777" w:rsidTr="00707667">
        <w:tc>
          <w:tcPr>
            <w:tcW w:w="2106" w:type="dxa"/>
          </w:tcPr>
          <w:p w14:paraId="4BE89D2E" w14:textId="77777777" w:rsidR="0084265D" w:rsidRPr="005D4C79" w:rsidRDefault="0084265D" w:rsidP="00707667">
            <w:r w:rsidRPr="005D4C79">
              <w:t>Actor</w:t>
            </w:r>
          </w:p>
        </w:tc>
        <w:tc>
          <w:tcPr>
            <w:tcW w:w="5341" w:type="dxa"/>
            <w:gridSpan w:val="2"/>
          </w:tcPr>
          <w:p w14:paraId="35E2D137" w14:textId="77777777" w:rsidR="0084265D" w:rsidRPr="005D4C79" w:rsidRDefault="0084265D" w:rsidP="00707667">
            <w:r w:rsidRPr="005D4C79">
              <w:t>User</w:t>
            </w:r>
          </w:p>
        </w:tc>
      </w:tr>
      <w:tr w:rsidR="0084265D" w:rsidRPr="005D4C79" w14:paraId="23EF7A6A" w14:textId="77777777" w:rsidTr="00707667">
        <w:trPr>
          <w:trHeight w:val="687"/>
        </w:trPr>
        <w:tc>
          <w:tcPr>
            <w:tcW w:w="2106" w:type="dxa"/>
          </w:tcPr>
          <w:p w14:paraId="46E4AF7A" w14:textId="77777777" w:rsidR="0084265D" w:rsidRPr="005D4C79" w:rsidRDefault="0084265D" w:rsidP="00707667">
            <w:r w:rsidRPr="005D4C79">
              <w:t>Mô tả</w:t>
            </w:r>
          </w:p>
        </w:tc>
        <w:tc>
          <w:tcPr>
            <w:tcW w:w="5341" w:type="dxa"/>
            <w:gridSpan w:val="2"/>
          </w:tcPr>
          <w:p w14:paraId="26C4D7F5" w14:textId="1D2C73A0" w:rsidR="0084265D" w:rsidRPr="005D4C79" w:rsidRDefault="0084265D" w:rsidP="00707667">
            <w:pPr>
              <w:widowControl/>
              <w:jc w:val="left"/>
            </w:pPr>
            <w:r w:rsidRPr="005D4C79">
              <w:t xml:space="preserve"> </w:t>
            </w:r>
            <w:r w:rsidR="00F60437" w:rsidRPr="005D4C79">
              <w:t>Người dùng gửi đánh giá (số sao và nhận xét) cho sản phẩm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265D" w:rsidRPr="005D4C79" w14:paraId="43FF5EDF" w14:textId="77777777" w:rsidTr="0084265D">
              <w:trPr>
                <w:tblCellSpacing w:w="15" w:type="dxa"/>
              </w:trPr>
              <w:tc>
                <w:tcPr>
                  <w:tcW w:w="0" w:type="auto"/>
                  <w:vAlign w:val="center"/>
                  <w:hideMark/>
                </w:tcPr>
                <w:p w14:paraId="02DF1A44" w14:textId="77777777" w:rsidR="0084265D" w:rsidRPr="005D4C79" w:rsidRDefault="0084265D" w:rsidP="0084265D">
                  <w:pPr>
                    <w:rPr>
                      <w:lang w:val="en-US"/>
                    </w:rPr>
                  </w:pPr>
                </w:p>
              </w:tc>
            </w:tr>
          </w:tbl>
          <w:p w14:paraId="36E76562" w14:textId="77777777" w:rsidR="0084265D" w:rsidRPr="005D4C79" w:rsidRDefault="0084265D" w:rsidP="0084265D">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265D" w:rsidRPr="005D4C79" w14:paraId="576EAA51" w14:textId="77777777" w:rsidTr="0084265D">
              <w:trPr>
                <w:tblCellSpacing w:w="15" w:type="dxa"/>
              </w:trPr>
              <w:tc>
                <w:tcPr>
                  <w:tcW w:w="0" w:type="auto"/>
                  <w:vAlign w:val="center"/>
                  <w:hideMark/>
                </w:tcPr>
                <w:p w14:paraId="66293F4F" w14:textId="239268D3" w:rsidR="0084265D" w:rsidRPr="005D4C79" w:rsidRDefault="0084265D" w:rsidP="0084265D">
                  <w:pPr>
                    <w:rPr>
                      <w:lang w:val="en-US"/>
                    </w:rPr>
                  </w:pPr>
                </w:p>
              </w:tc>
            </w:tr>
          </w:tbl>
          <w:p w14:paraId="4E2CB383" w14:textId="689DA566" w:rsidR="0084265D" w:rsidRPr="005D4C79" w:rsidRDefault="0084265D" w:rsidP="00707667">
            <w:pPr>
              <w:widowControl/>
              <w:jc w:val="left"/>
            </w:pPr>
          </w:p>
        </w:tc>
      </w:tr>
      <w:tr w:rsidR="0084265D" w:rsidRPr="005D4C79" w14:paraId="6F85320D" w14:textId="77777777" w:rsidTr="00F60437">
        <w:trPr>
          <w:trHeight w:val="106"/>
        </w:trPr>
        <w:tc>
          <w:tcPr>
            <w:tcW w:w="2106" w:type="dxa"/>
          </w:tcPr>
          <w:p w14:paraId="3537F579" w14:textId="77777777" w:rsidR="0084265D" w:rsidRPr="005D4C79" w:rsidRDefault="0084265D" w:rsidP="00707667">
            <w:r w:rsidRPr="005D4C79">
              <w:t>Priority</w:t>
            </w:r>
          </w:p>
        </w:tc>
        <w:tc>
          <w:tcPr>
            <w:tcW w:w="5341" w:type="dxa"/>
            <w:gridSpan w:val="2"/>
          </w:tcPr>
          <w:p w14:paraId="3ED0E8F1" w14:textId="4FB55B28" w:rsidR="0084265D" w:rsidRPr="005D4C79" w:rsidRDefault="00F60437" w:rsidP="00707667">
            <w:pPr>
              <w:rPr>
                <w:lang w:val="en-US"/>
              </w:rPr>
            </w:pPr>
            <w:r w:rsidRPr="005D4C79">
              <w:rPr>
                <w:lang w:val="en-US"/>
              </w:rPr>
              <w:t>High</w:t>
            </w:r>
          </w:p>
        </w:tc>
      </w:tr>
      <w:tr w:rsidR="0084265D" w:rsidRPr="005D4C79" w14:paraId="41A9D476" w14:textId="77777777" w:rsidTr="00707667">
        <w:trPr>
          <w:trHeight w:val="298"/>
        </w:trPr>
        <w:tc>
          <w:tcPr>
            <w:tcW w:w="2106" w:type="dxa"/>
          </w:tcPr>
          <w:p w14:paraId="63DE0805" w14:textId="77777777" w:rsidR="0084265D" w:rsidRPr="005D4C79" w:rsidRDefault="0084265D" w:rsidP="00707667">
            <w:r w:rsidRPr="005D4C79">
              <w:t>Trigger</w:t>
            </w:r>
          </w:p>
        </w:tc>
        <w:tc>
          <w:tcPr>
            <w:tcW w:w="5341" w:type="dxa"/>
            <w:gridSpan w:val="2"/>
          </w:tcPr>
          <w:p w14:paraId="57E685DA" w14:textId="238C0A91" w:rsidR="0084265D" w:rsidRPr="005D4C79" w:rsidRDefault="00F60437" w:rsidP="00707667">
            <w:r w:rsidRPr="005D4C79">
              <w:t>Người dùng truy cập trang chi tiết sản phẩm</w:t>
            </w:r>
          </w:p>
        </w:tc>
      </w:tr>
      <w:tr w:rsidR="0084265D" w:rsidRPr="005D4C79" w14:paraId="5DDDDD84" w14:textId="77777777" w:rsidTr="00707667">
        <w:tc>
          <w:tcPr>
            <w:tcW w:w="2106" w:type="dxa"/>
          </w:tcPr>
          <w:p w14:paraId="2B488BA9" w14:textId="77777777" w:rsidR="0084265D" w:rsidRPr="005D4C79" w:rsidRDefault="0084265D" w:rsidP="00707667">
            <w:r w:rsidRPr="005D4C79">
              <w:t>Pre-condition</w:t>
            </w:r>
          </w:p>
        </w:tc>
        <w:tc>
          <w:tcPr>
            <w:tcW w:w="5341" w:type="dxa"/>
            <w:gridSpan w:val="2"/>
          </w:tcPr>
          <w:p w14:paraId="19228F3D" w14:textId="77777777" w:rsidR="0084265D" w:rsidRPr="005D4C79" w:rsidRDefault="0084265D" w:rsidP="00707667">
            <w:pPr>
              <w:widowControl/>
              <w:jc w:val="left"/>
            </w:pPr>
            <w:r w:rsidRPr="005D4C79">
              <w:t>Người dùng đã đăng nhập</w:t>
            </w:r>
          </w:p>
        </w:tc>
      </w:tr>
      <w:tr w:rsidR="0084265D" w:rsidRPr="005D4C79" w14:paraId="59497BE1" w14:textId="77777777" w:rsidTr="00707667">
        <w:trPr>
          <w:trHeight w:val="323"/>
        </w:trPr>
        <w:tc>
          <w:tcPr>
            <w:tcW w:w="2106" w:type="dxa"/>
          </w:tcPr>
          <w:p w14:paraId="2388004C" w14:textId="77777777" w:rsidR="0084265D" w:rsidRPr="005D4C79" w:rsidRDefault="0084265D" w:rsidP="00707667">
            <w:r w:rsidRPr="005D4C79">
              <w:t>Post-condition</w:t>
            </w:r>
          </w:p>
        </w:tc>
        <w:tc>
          <w:tcPr>
            <w:tcW w:w="5341" w:type="dxa"/>
            <w:gridSpan w:val="2"/>
          </w:tcPr>
          <w:p w14:paraId="33803A4D" w14:textId="355B5741" w:rsidR="0084265D" w:rsidRPr="005D4C79" w:rsidRDefault="00F60437" w:rsidP="00707667">
            <w:pPr>
              <w:rPr>
                <w:lang w:val="en-US"/>
              </w:rPr>
            </w:pPr>
            <w:r w:rsidRPr="005D4C79">
              <w:rPr>
                <w:lang w:val="en-US"/>
              </w:rPr>
              <w:t>Đánh giá được lưu và hiển thị trên hệ thống</w:t>
            </w:r>
          </w:p>
        </w:tc>
      </w:tr>
      <w:tr w:rsidR="00F60437" w:rsidRPr="005D4C79" w14:paraId="4E9E1224" w14:textId="77777777" w:rsidTr="00707667">
        <w:trPr>
          <w:trHeight w:val="228"/>
        </w:trPr>
        <w:tc>
          <w:tcPr>
            <w:tcW w:w="2106" w:type="dxa"/>
            <w:vMerge w:val="restart"/>
          </w:tcPr>
          <w:p w14:paraId="732253C2" w14:textId="77777777" w:rsidR="00F60437" w:rsidRPr="005D4C79" w:rsidRDefault="00F60437" w:rsidP="00707667">
            <w:r w:rsidRPr="005D4C79">
              <w:t>Basic flow</w:t>
            </w:r>
          </w:p>
        </w:tc>
        <w:tc>
          <w:tcPr>
            <w:tcW w:w="2877" w:type="dxa"/>
          </w:tcPr>
          <w:p w14:paraId="06F41E55" w14:textId="77777777" w:rsidR="00F60437" w:rsidRPr="005D4C79" w:rsidRDefault="00F60437" w:rsidP="00707667">
            <w:r w:rsidRPr="005D4C79">
              <w:t>User</w:t>
            </w:r>
          </w:p>
        </w:tc>
        <w:tc>
          <w:tcPr>
            <w:tcW w:w="2464" w:type="dxa"/>
          </w:tcPr>
          <w:p w14:paraId="5E3C693C" w14:textId="77777777" w:rsidR="00F60437" w:rsidRPr="005D4C79" w:rsidRDefault="00F60437" w:rsidP="00707667">
            <w:r w:rsidRPr="005D4C79">
              <w:t>Hệ thống</w:t>
            </w:r>
          </w:p>
        </w:tc>
      </w:tr>
      <w:tr w:rsidR="00F60437" w:rsidRPr="005D4C79" w14:paraId="7C2697AC" w14:textId="77777777" w:rsidTr="00707667">
        <w:trPr>
          <w:trHeight w:val="706"/>
        </w:trPr>
        <w:tc>
          <w:tcPr>
            <w:tcW w:w="2106" w:type="dxa"/>
            <w:vMerge/>
          </w:tcPr>
          <w:p w14:paraId="212AC5C6" w14:textId="77777777" w:rsidR="00F60437" w:rsidRPr="005D4C79" w:rsidRDefault="00F60437" w:rsidP="00707667"/>
        </w:tc>
        <w:tc>
          <w:tcPr>
            <w:tcW w:w="2877" w:type="dxa"/>
          </w:tcPr>
          <w:p w14:paraId="00F1F67B" w14:textId="1B42FD6C" w:rsidR="00F60437" w:rsidRPr="005D4C79" w:rsidRDefault="00F60437" w:rsidP="00707667">
            <w:pPr>
              <w:ind w:left="65"/>
              <w:jc w:val="left"/>
              <w:rPr>
                <w:rFonts w:eastAsia="SimSun"/>
                <w:color w:val="000000"/>
                <w:lang w:val="en-US"/>
              </w:rPr>
            </w:pPr>
            <w:r w:rsidRPr="005D4C79">
              <w:t xml:space="preserve">1. </w:t>
            </w:r>
            <w:r w:rsidRPr="005D4C79">
              <w:rPr>
                <w:lang w:val="en-US"/>
              </w:rPr>
              <w:t>Truy cập trang chi tiết sản phẩm</w:t>
            </w:r>
          </w:p>
        </w:tc>
        <w:tc>
          <w:tcPr>
            <w:tcW w:w="2464" w:type="dxa"/>
          </w:tcPr>
          <w:p w14:paraId="5D896CFA" w14:textId="77777777" w:rsidR="00F60437" w:rsidRPr="005D4C79" w:rsidRDefault="00F60437" w:rsidP="00707667"/>
        </w:tc>
      </w:tr>
      <w:tr w:rsidR="00F60437" w:rsidRPr="005D4C79" w14:paraId="638C7196" w14:textId="77777777" w:rsidTr="00707667">
        <w:trPr>
          <w:trHeight w:val="576"/>
        </w:trPr>
        <w:tc>
          <w:tcPr>
            <w:tcW w:w="2106" w:type="dxa"/>
            <w:vMerge/>
          </w:tcPr>
          <w:p w14:paraId="6F959984" w14:textId="77777777" w:rsidR="00F60437" w:rsidRPr="005D4C79" w:rsidRDefault="00F60437" w:rsidP="00707667"/>
        </w:tc>
        <w:tc>
          <w:tcPr>
            <w:tcW w:w="2877" w:type="dxa"/>
          </w:tcPr>
          <w:p w14:paraId="592F5CDB" w14:textId="5AAA4ED0" w:rsidR="00F60437" w:rsidRPr="005D4C79" w:rsidRDefault="00F60437" w:rsidP="00707667">
            <w:pPr>
              <w:jc w:val="left"/>
              <w:rPr>
                <w:rFonts w:eastAsia="SimSun"/>
                <w:color w:val="000000"/>
                <w:lang w:val="en-US"/>
              </w:rPr>
            </w:pPr>
            <w:r w:rsidRPr="005D4C79">
              <w:t xml:space="preserve"> 2. Chọn số sao (1–5)</w:t>
            </w:r>
          </w:p>
        </w:tc>
        <w:tc>
          <w:tcPr>
            <w:tcW w:w="2464" w:type="dxa"/>
          </w:tcPr>
          <w:p w14:paraId="090A19CD" w14:textId="529E6A9C" w:rsidR="00F60437" w:rsidRPr="005D4C79" w:rsidRDefault="00F60437" w:rsidP="00707667">
            <w:pPr>
              <w:ind w:left="65"/>
              <w:rPr>
                <w:lang w:val="en-US"/>
              </w:rPr>
            </w:pPr>
          </w:p>
        </w:tc>
      </w:tr>
      <w:tr w:rsidR="00F60437" w:rsidRPr="005D4C79" w14:paraId="7EFEE370" w14:textId="77777777" w:rsidTr="00707667">
        <w:trPr>
          <w:trHeight w:val="671"/>
        </w:trPr>
        <w:tc>
          <w:tcPr>
            <w:tcW w:w="2106" w:type="dxa"/>
            <w:vMerge/>
          </w:tcPr>
          <w:p w14:paraId="1DEE7677" w14:textId="77777777" w:rsidR="00F60437" w:rsidRPr="005D4C79" w:rsidRDefault="00F60437" w:rsidP="00707667"/>
        </w:tc>
        <w:tc>
          <w:tcPr>
            <w:tcW w:w="2877" w:type="dxa"/>
          </w:tcPr>
          <w:p w14:paraId="60436714" w14:textId="67128BA6" w:rsidR="00F60437" w:rsidRPr="005D4C79" w:rsidRDefault="00F60437" w:rsidP="00707667">
            <w:pPr>
              <w:ind w:left="65"/>
              <w:jc w:val="left"/>
              <w:rPr>
                <w:rFonts w:eastAsia="SimSun"/>
                <w:color w:val="000000"/>
                <w:lang w:val="en-US"/>
              </w:rPr>
            </w:pPr>
            <w:r w:rsidRPr="005D4C79">
              <w:rPr>
                <w:rFonts w:eastAsia="SimSun"/>
                <w:color w:val="000000"/>
                <w:lang w:val="en-US"/>
              </w:rPr>
              <w:t>3. Nhập nội dung đánh giá</w:t>
            </w:r>
          </w:p>
        </w:tc>
        <w:tc>
          <w:tcPr>
            <w:tcW w:w="2464" w:type="dxa"/>
          </w:tcPr>
          <w:p w14:paraId="14D65EC8" w14:textId="77777777" w:rsidR="00F60437" w:rsidRPr="005D4C79" w:rsidRDefault="00F60437" w:rsidP="00707667"/>
        </w:tc>
      </w:tr>
      <w:tr w:rsidR="00F60437" w:rsidRPr="005D4C79" w14:paraId="43924A96" w14:textId="77777777" w:rsidTr="00707667">
        <w:trPr>
          <w:trHeight w:val="395"/>
        </w:trPr>
        <w:tc>
          <w:tcPr>
            <w:tcW w:w="2106" w:type="dxa"/>
            <w:vMerge/>
          </w:tcPr>
          <w:p w14:paraId="13683627" w14:textId="77777777" w:rsidR="00F60437" w:rsidRPr="005D4C79" w:rsidRDefault="00F60437" w:rsidP="00707667"/>
        </w:tc>
        <w:tc>
          <w:tcPr>
            <w:tcW w:w="2877" w:type="dxa"/>
          </w:tcPr>
          <w:p w14:paraId="1FF23064" w14:textId="32FFAEEB" w:rsidR="00F60437" w:rsidRPr="005D4C79" w:rsidRDefault="00F60437" w:rsidP="00707667">
            <w:pPr>
              <w:ind w:left="65"/>
              <w:jc w:val="left"/>
              <w:rPr>
                <w:rFonts w:eastAsia="SimSun"/>
                <w:color w:val="000000"/>
                <w:lang w:val="en-US"/>
              </w:rPr>
            </w:pPr>
            <w:r w:rsidRPr="005D4C79">
              <w:rPr>
                <w:rFonts w:eastAsia="SimSun"/>
                <w:color w:val="000000"/>
                <w:lang w:val="en-US"/>
              </w:rPr>
              <w:t>4. Nhấn “Gửi đánh giá”</w:t>
            </w:r>
          </w:p>
        </w:tc>
        <w:tc>
          <w:tcPr>
            <w:tcW w:w="2464" w:type="dxa"/>
          </w:tcPr>
          <w:p w14:paraId="293724FA" w14:textId="77777777" w:rsidR="00F60437" w:rsidRPr="005D4C79" w:rsidRDefault="00F60437" w:rsidP="00707667"/>
        </w:tc>
      </w:tr>
      <w:tr w:rsidR="00F60437" w:rsidRPr="005D4C79" w14:paraId="7053B742" w14:textId="77777777" w:rsidTr="00707667">
        <w:trPr>
          <w:trHeight w:val="815"/>
        </w:trPr>
        <w:tc>
          <w:tcPr>
            <w:tcW w:w="2106" w:type="dxa"/>
            <w:vMerge/>
          </w:tcPr>
          <w:p w14:paraId="5E442612" w14:textId="77777777" w:rsidR="00F60437" w:rsidRPr="005D4C79" w:rsidRDefault="00F60437" w:rsidP="00707667"/>
        </w:tc>
        <w:tc>
          <w:tcPr>
            <w:tcW w:w="2877" w:type="dxa"/>
          </w:tcPr>
          <w:p w14:paraId="7775689D" w14:textId="77777777" w:rsidR="00F60437" w:rsidRPr="005D4C79" w:rsidRDefault="00F60437" w:rsidP="00707667">
            <w:pPr>
              <w:jc w:val="left"/>
              <w:rPr>
                <w:rFonts w:eastAsia="SimSun"/>
                <w:color w:val="000000"/>
              </w:rPr>
            </w:pPr>
          </w:p>
        </w:tc>
        <w:tc>
          <w:tcPr>
            <w:tcW w:w="2464" w:type="dxa"/>
          </w:tcPr>
          <w:p w14:paraId="6E3B3456" w14:textId="5AB12C99" w:rsidR="00F60437" w:rsidRPr="005D4C79" w:rsidRDefault="00F60437" w:rsidP="00707667">
            <w:pPr>
              <w:ind w:left="65"/>
              <w:rPr>
                <w:lang w:val="en-US"/>
              </w:rPr>
            </w:pPr>
            <w:r w:rsidRPr="005D4C79">
              <w:rPr>
                <w:lang w:val="en-US"/>
              </w:rPr>
              <w:t>5</w:t>
            </w:r>
            <w:r w:rsidRPr="005D4C79">
              <w:t>. Cập nhật điểm trung bình</w:t>
            </w:r>
          </w:p>
        </w:tc>
      </w:tr>
      <w:tr w:rsidR="00F60437" w:rsidRPr="005D4C79" w14:paraId="02BB662E" w14:textId="77777777" w:rsidTr="00707667">
        <w:trPr>
          <w:trHeight w:val="815"/>
        </w:trPr>
        <w:tc>
          <w:tcPr>
            <w:tcW w:w="2106" w:type="dxa"/>
            <w:vMerge/>
          </w:tcPr>
          <w:p w14:paraId="0A6387D1" w14:textId="77777777" w:rsidR="00F60437" w:rsidRPr="005D4C79" w:rsidRDefault="00F60437" w:rsidP="00707667"/>
        </w:tc>
        <w:tc>
          <w:tcPr>
            <w:tcW w:w="2877" w:type="dxa"/>
          </w:tcPr>
          <w:p w14:paraId="275E01B8" w14:textId="77777777" w:rsidR="00F60437" w:rsidRPr="005D4C79" w:rsidRDefault="00F60437" w:rsidP="00707667">
            <w:pPr>
              <w:rPr>
                <w:rFonts w:eastAsia="SimSun"/>
                <w:color w:val="000000"/>
              </w:rPr>
            </w:pPr>
          </w:p>
        </w:tc>
        <w:tc>
          <w:tcPr>
            <w:tcW w:w="2464" w:type="dxa"/>
          </w:tcPr>
          <w:p w14:paraId="5C74AA70" w14:textId="4ABC0DD8" w:rsidR="00F60437" w:rsidRPr="005D4C79" w:rsidRDefault="00F60437" w:rsidP="00707667">
            <w:pPr>
              <w:ind w:left="65"/>
              <w:rPr>
                <w:lang w:val="en-US"/>
              </w:rPr>
            </w:pPr>
            <w:r w:rsidRPr="005D4C79">
              <w:rPr>
                <w:lang w:val="en-US"/>
              </w:rPr>
              <w:t>6. Hiển thị thông báo “Cảm ơn bạn đã đánh giá!”</w:t>
            </w:r>
          </w:p>
        </w:tc>
      </w:tr>
      <w:tr w:rsidR="00F60437" w:rsidRPr="005D4C79" w14:paraId="0E0F7032" w14:textId="77777777" w:rsidTr="00707667">
        <w:trPr>
          <w:trHeight w:val="815"/>
        </w:trPr>
        <w:tc>
          <w:tcPr>
            <w:tcW w:w="2106" w:type="dxa"/>
            <w:vMerge/>
          </w:tcPr>
          <w:p w14:paraId="61A33DA5" w14:textId="77777777" w:rsidR="00F60437" w:rsidRPr="005D4C79" w:rsidRDefault="00F60437" w:rsidP="00707667"/>
        </w:tc>
        <w:tc>
          <w:tcPr>
            <w:tcW w:w="2877" w:type="dxa"/>
          </w:tcPr>
          <w:p w14:paraId="4E80C8EB" w14:textId="77777777" w:rsidR="00F60437" w:rsidRPr="005D4C79" w:rsidRDefault="00F60437" w:rsidP="00707667">
            <w:pPr>
              <w:rPr>
                <w:rFonts w:eastAsia="SimSun"/>
                <w:color w:val="000000"/>
              </w:rPr>
            </w:pPr>
          </w:p>
        </w:tc>
        <w:tc>
          <w:tcPr>
            <w:tcW w:w="2464" w:type="dxa"/>
          </w:tcPr>
          <w:p w14:paraId="3DA8C161" w14:textId="7727014A" w:rsidR="00F60437" w:rsidRPr="005D4C79" w:rsidRDefault="00F60437" w:rsidP="00707667">
            <w:pPr>
              <w:ind w:left="65"/>
              <w:rPr>
                <w:lang w:val="en-US"/>
              </w:rPr>
            </w:pPr>
            <w:r w:rsidRPr="005D4C79">
              <w:rPr>
                <w:lang w:val="en-US"/>
              </w:rPr>
              <w:t>7. Hiển thị đánh giá mới</w:t>
            </w:r>
          </w:p>
        </w:tc>
      </w:tr>
      <w:tr w:rsidR="0084265D" w:rsidRPr="005D4C79" w14:paraId="5C7CCECA" w14:textId="77777777" w:rsidTr="00707667">
        <w:tc>
          <w:tcPr>
            <w:tcW w:w="2106" w:type="dxa"/>
          </w:tcPr>
          <w:p w14:paraId="56AA4E18" w14:textId="77777777" w:rsidR="0084265D" w:rsidRPr="005D4C79" w:rsidRDefault="0084265D" w:rsidP="00707667">
            <w:r w:rsidRPr="005D4C79">
              <w:t>Alternative flow</w:t>
            </w:r>
          </w:p>
        </w:tc>
        <w:tc>
          <w:tcPr>
            <w:tcW w:w="5341"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5"/>
            </w:tblGrid>
            <w:tr w:rsidR="00F60437" w:rsidRPr="005D4C79" w14:paraId="23F1CFAC" w14:textId="77777777" w:rsidTr="00F60437">
              <w:trPr>
                <w:tblHeader/>
                <w:tblCellSpacing w:w="15" w:type="dxa"/>
              </w:trPr>
              <w:tc>
                <w:tcPr>
                  <w:tcW w:w="0" w:type="auto"/>
                  <w:vAlign w:val="center"/>
                  <w:hideMark/>
                </w:tcPr>
                <w:p w14:paraId="40CA176F" w14:textId="77777777" w:rsidR="00F60437" w:rsidRPr="005D4C79" w:rsidRDefault="00F60437" w:rsidP="00F60437">
                  <w:pPr>
                    <w:rPr>
                      <w:lang w:val="en-US"/>
                    </w:rPr>
                  </w:pPr>
                </w:p>
              </w:tc>
            </w:tr>
            <w:tr w:rsidR="00F60437" w:rsidRPr="005D4C79" w14:paraId="616521C8" w14:textId="77777777" w:rsidTr="00F60437">
              <w:trPr>
                <w:tblCellSpacing w:w="15" w:type="dxa"/>
              </w:trPr>
              <w:tc>
                <w:tcPr>
                  <w:tcW w:w="0" w:type="auto"/>
                  <w:vAlign w:val="center"/>
                  <w:hideMark/>
                </w:tcPr>
                <w:p w14:paraId="0EB8C4DE" w14:textId="77777777" w:rsidR="00F60437" w:rsidRPr="005D4C79" w:rsidRDefault="00F60437" w:rsidP="00F60437">
                  <w:pPr>
                    <w:rPr>
                      <w:lang w:val="en-US"/>
                    </w:rPr>
                  </w:pPr>
                  <w:r w:rsidRPr="005D4C79">
                    <w:rPr>
                      <w:lang w:val="en-US"/>
                    </w:rPr>
                    <w:t>2a. Không chọn số sao → Hiển thị: “Vui lòng chọn số sao”</w:t>
                  </w:r>
                </w:p>
              </w:tc>
            </w:tr>
            <w:tr w:rsidR="00F60437" w:rsidRPr="005D4C79" w14:paraId="19C2BD17" w14:textId="77777777" w:rsidTr="00F60437">
              <w:trPr>
                <w:tblCellSpacing w:w="15" w:type="dxa"/>
              </w:trPr>
              <w:tc>
                <w:tcPr>
                  <w:tcW w:w="0" w:type="auto"/>
                  <w:vAlign w:val="center"/>
                  <w:hideMark/>
                </w:tcPr>
                <w:p w14:paraId="7FCDEB24" w14:textId="77777777" w:rsidR="00F60437" w:rsidRPr="005D4C79" w:rsidRDefault="00F60437" w:rsidP="00F60437">
                  <w:pPr>
                    <w:rPr>
                      <w:lang w:val="en-US"/>
                    </w:rPr>
                  </w:pPr>
                  <w:r w:rsidRPr="005D4C79">
                    <w:rPr>
                      <w:lang w:val="en-US"/>
                    </w:rPr>
                    <w:t>3a. Không nhập nhận xét → (Tuỳ hệ thống) yêu cầu nhập hoặc cho phép bỏ qua</w:t>
                  </w:r>
                </w:p>
              </w:tc>
            </w:tr>
          </w:tbl>
          <w:p w14:paraId="5E82D6F1" w14:textId="2359A2DF" w:rsidR="0084265D" w:rsidRPr="005D4C79" w:rsidRDefault="0084265D" w:rsidP="00707667">
            <w:pPr>
              <w:rPr>
                <w:lang w:val="en-US"/>
              </w:rPr>
            </w:pPr>
          </w:p>
        </w:tc>
      </w:tr>
      <w:tr w:rsidR="0084265D" w:rsidRPr="005D4C79" w14:paraId="21CD1B4B" w14:textId="77777777" w:rsidTr="00707667">
        <w:tc>
          <w:tcPr>
            <w:tcW w:w="2106" w:type="dxa"/>
          </w:tcPr>
          <w:p w14:paraId="3B160329" w14:textId="77777777" w:rsidR="0084265D" w:rsidRPr="005D4C79" w:rsidRDefault="0084265D" w:rsidP="00707667">
            <w:r w:rsidRPr="005D4C79">
              <w:t>Exception Flow</w:t>
            </w:r>
          </w:p>
        </w:tc>
        <w:tc>
          <w:tcPr>
            <w:tcW w:w="5341" w:type="dxa"/>
            <w:gridSpan w:val="2"/>
          </w:tcPr>
          <w:p w14:paraId="56840553" w14:textId="77777777" w:rsidR="0084265D" w:rsidRPr="005D4C79" w:rsidRDefault="0084265D" w:rsidP="00707667">
            <w:pPr>
              <w:rPr>
                <w:lang w:val="en-US"/>
              </w:rPr>
            </w:pPr>
            <w:r w:rsidRPr="005D4C79">
              <w:rPr>
                <w:lang w:val="en-US"/>
              </w:rPr>
              <w:t>None</w:t>
            </w:r>
          </w:p>
        </w:tc>
      </w:tr>
      <w:tr w:rsidR="0084265D" w:rsidRPr="005D4C79" w14:paraId="70D0735F" w14:textId="77777777" w:rsidTr="00707667">
        <w:tc>
          <w:tcPr>
            <w:tcW w:w="2106" w:type="dxa"/>
          </w:tcPr>
          <w:p w14:paraId="549CD36D" w14:textId="77777777" w:rsidR="0084265D" w:rsidRPr="005D4C79" w:rsidRDefault="0084265D" w:rsidP="00707667">
            <w:r w:rsidRPr="005D4C79">
              <w:t>Business Rule</w:t>
            </w:r>
          </w:p>
        </w:tc>
        <w:tc>
          <w:tcPr>
            <w:tcW w:w="5341" w:type="dxa"/>
            <w:gridSpan w:val="2"/>
          </w:tcPr>
          <w:p w14:paraId="1F67EBDE" w14:textId="7591E450" w:rsidR="0084265D" w:rsidRPr="005D4C79" w:rsidRDefault="00F60437" w:rsidP="00707667">
            <w:pPr>
              <w:widowControl/>
              <w:jc w:val="left"/>
              <w:rPr>
                <w:lang w:val="en-US"/>
              </w:rPr>
            </w:pPr>
            <w:r w:rsidRPr="005D4C79">
              <w:t>Nội dung không vượt quá giới hạn ký tự</w:t>
            </w:r>
            <w:r w:rsidRPr="005D4C79">
              <w:rPr>
                <w:lang w:val="en-US"/>
              </w:rPr>
              <w:t>.</w:t>
            </w:r>
          </w:p>
        </w:tc>
      </w:tr>
      <w:tr w:rsidR="0084265D" w:rsidRPr="005D4C79" w14:paraId="7914EB89" w14:textId="77777777" w:rsidTr="00707667">
        <w:tc>
          <w:tcPr>
            <w:tcW w:w="2106" w:type="dxa"/>
          </w:tcPr>
          <w:p w14:paraId="07E6E78B" w14:textId="77777777" w:rsidR="0084265D" w:rsidRPr="005D4C79" w:rsidRDefault="0084265D" w:rsidP="00707667">
            <w:r w:rsidRPr="005D4C79">
              <w:t>Non-Functional Requirement</w:t>
            </w:r>
          </w:p>
        </w:tc>
        <w:tc>
          <w:tcPr>
            <w:tcW w:w="5341" w:type="dxa"/>
            <w:gridSpan w:val="2"/>
          </w:tcPr>
          <w:p w14:paraId="404D85DB" w14:textId="77777777" w:rsidR="0084265D" w:rsidRPr="005D4C79" w:rsidRDefault="0084265D" w:rsidP="00707667">
            <w:r w:rsidRPr="005D4C79">
              <w:rPr>
                <w:rFonts w:eastAsia="SimSun"/>
              </w:rPr>
              <w:t>Thời gian phản hồi ≤ 3 giây.</w:t>
            </w:r>
          </w:p>
        </w:tc>
      </w:tr>
    </w:tbl>
    <w:p w14:paraId="4047F956" w14:textId="77777777" w:rsidR="0084265D" w:rsidRPr="005D4C79" w:rsidRDefault="0084265D" w:rsidP="0016505B"/>
    <w:sectPr w:rsidR="0084265D" w:rsidRPr="005D4C79">
      <w:pgSz w:w="10080" w:h="14400"/>
      <w:pgMar w:top="1134" w:right="1134" w:bottom="1134" w:left="1701" w:header="686" w:footer="0" w:gutter="0"/>
      <w:pgNumType w:fmt="lowerRoman" w:start="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6FA1865"/>
    <w:multiLevelType w:val="singleLevel"/>
    <w:tmpl w:val="86FA1865"/>
    <w:lvl w:ilvl="0">
      <w:start w:val="2"/>
      <w:numFmt w:val="decimal"/>
      <w:suff w:val="space"/>
      <w:lvlText w:val="%1."/>
      <w:lvlJc w:val="left"/>
    </w:lvl>
  </w:abstractNum>
  <w:abstractNum w:abstractNumId="1" w15:restartNumberingAfterBreak="0">
    <w:nsid w:val="8F56C1C1"/>
    <w:multiLevelType w:val="singleLevel"/>
    <w:tmpl w:val="8F56C1C1"/>
    <w:lvl w:ilvl="0">
      <w:start w:val="1"/>
      <w:numFmt w:val="decimal"/>
      <w:suff w:val="space"/>
      <w:lvlText w:val="%1."/>
      <w:lvlJc w:val="left"/>
    </w:lvl>
  </w:abstractNum>
  <w:abstractNum w:abstractNumId="2" w15:restartNumberingAfterBreak="0">
    <w:nsid w:val="E3949F33"/>
    <w:multiLevelType w:val="singleLevel"/>
    <w:tmpl w:val="E3949F33"/>
    <w:lvl w:ilvl="0">
      <w:start w:val="1"/>
      <w:numFmt w:val="decimal"/>
      <w:suff w:val="space"/>
      <w:lvlText w:val="%1."/>
      <w:lvlJc w:val="left"/>
      <w:pPr>
        <w:ind w:left="65" w:firstLine="0"/>
      </w:pPr>
    </w:lvl>
  </w:abstractNum>
  <w:abstractNum w:abstractNumId="3"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4"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5"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6"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7"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8"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9"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10"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11"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2"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3" w15:restartNumberingAfterBreak="0">
    <w:nsid w:val="1126084C"/>
    <w:multiLevelType w:val="singleLevel"/>
    <w:tmpl w:val="E3949F33"/>
    <w:lvl w:ilvl="0">
      <w:start w:val="1"/>
      <w:numFmt w:val="decimal"/>
      <w:suff w:val="space"/>
      <w:lvlText w:val="%1."/>
      <w:lvlJc w:val="left"/>
      <w:pPr>
        <w:ind w:left="65" w:firstLine="0"/>
      </w:pPr>
    </w:lvl>
  </w:abstractNum>
  <w:abstractNum w:abstractNumId="14" w15:restartNumberingAfterBreak="0">
    <w:nsid w:val="1BD31788"/>
    <w:multiLevelType w:val="singleLevel"/>
    <w:tmpl w:val="E3949F33"/>
    <w:lvl w:ilvl="0">
      <w:start w:val="1"/>
      <w:numFmt w:val="decimal"/>
      <w:suff w:val="space"/>
      <w:lvlText w:val="%1."/>
      <w:lvlJc w:val="left"/>
      <w:pPr>
        <w:ind w:left="65" w:firstLine="0"/>
      </w:pPr>
    </w:lvl>
  </w:abstractNum>
  <w:abstractNum w:abstractNumId="15" w15:restartNumberingAfterBreak="0">
    <w:nsid w:val="1E9A31BB"/>
    <w:multiLevelType w:val="singleLevel"/>
    <w:tmpl w:val="E3949F33"/>
    <w:lvl w:ilvl="0">
      <w:start w:val="1"/>
      <w:numFmt w:val="decimal"/>
      <w:suff w:val="space"/>
      <w:lvlText w:val="%1."/>
      <w:lvlJc w:val="left"/>
      <w:pPr>
        <w:ind w:left="65" w:firstLine="0"/>
      </w:pPr>
    </w:lvl>
  </w:abstractNum>
  <w:abstractNum w:abstractNumId="16" w15:restartNumberingAfterBreak="0">
    <w:nsid w:val="1EFF1061"/>
    <w:multiLevelType w:val="singleLevel"/>
    <w:tmpl w:val="1EFF1061"/>
    <w:lvl w:ilvl="0">
      <w:start w:val="1"/>
      <w:numFmt w:val="decimal"/>
      <w:suff w:val="space"/>
      <w:lvlText w:val="%1."/>
      <w:lvlJc w:val="left"/>
    </w:lvl>
  </w:abstractNum>
  <w:abstractNum w:abstractNumId="17" w15:restartNumberingAfterBreak="0">
    <w:nsid w:val="270649F6"/>
    <w:multiLevelType w:val="singleLevel"/>
    <w:tmpl w:val="E3949F33"/>
    <w:lvl w:ilvl="0">
      <w:start w:val="1"/>
      <w:numFmt w:val="decimal"/>
      <w:suff w:val="space"/>
      <w:lvlText w:val="%1."/>
      <w:lvlJc w:val="left"/>
      <w:pPr>
        <w:ind w:left="65" w:firstLine="0"/>
      </w:pPr>
    </w:lvl>
  </w:abstractNum>
  <w:abstractNum w:abstractNumId="18" w15:restartNumberingAfterBreak="0">
    <w:nsid w:val="27E378F8"/>
    <w:multiLevelType w:val="singleLevel"/>
    <w:tmpl w:val="E3949F33"/>
    <w:lvl w:ilvl="0">
      <w:start w:val="1"/>
      <w:numFmt w:val="decimal"/>
      <w:suff w:val="space"/>
      <w:lvlText w:val="%1."/>
      <w:lvlJc w:val="left"/>
      <w:pPr>
        <w:ind w:left="65" w:firstLine="0"/>
      </w:pPr>
    </w:lvl>
  </w:abstractNum>
  <w:abstractNum w:abstractNumId="19" w15:restartNumberingAfterBreak="0">
    <w:nsid w:val="4882590D"/>
    <w:multiLevelType w:val="multilevel"/>
    <w:tmpl w:val="3BFA5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0595D"/>
    <w:multiLevelType w:val="singleLevel"/>
    <w:tmpl w:val="4D60595D"/>
    <w:lvl w:ilvl="0">
      <w:start w:val="1"/>
      <w:numFmt w:val="decimal"/>
      <w:suff w:val="space"/>
      <w:lvlText w:val="%1."/>
      <w:lvlJc w:val="left"/>
    </w:lvl>
  </w:abstractNum>
  <w:abstractNum w:abstractNumId="21" w15:restartNumberingAfterBreak="0">
    <w:nsid w:val="5D485561"/>
    <w:multiLevelType w:val="multilevel"/>
    <w:tmpl w:val="5590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47C90"/>
    <w:multiLevelType w:val="singleLevel"/>
    <w:tmpl w:val="E3949F33"/>
    <w:lvl w:ilvl="0">
      <w:start w:val="1"/>
      <w:numFmt w:val="decimal"/>
      <w:suff w:val="space"/>
      <w:lvlText w:val="%1."/>
      <w:lvlJc w:val="left"/>
      <w:pPr>
        <w:ind w:left="65" w:firstLine="0"/>
      </w:pPr>
    </w:lvl>
  </w:abstractNum>
  <w:abstractNum w:abstractNumId="23" w15:restartNumberingAfterBreak="0">
    <w:nsid w:val="6B0E3BCF"/>
    <w:multiLevelType w:val="multilevel"/>
    <w:tmpl w:val="4F0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4930A"/>
    <w:multiLevelType w:val="singleLevel"/>
    <w:tmpl w:val="6E74930A"/>
    <w:lvl w:ilvl="0">
      <w:start w:val="1"/>
      <w:numFmt w:val="decimal"/>
      <w:suff w:val="space"/>
      <w:lvlText w:val="%1."/>
      <w:lvlJc w:val="left"/>
    </w:lvl>
  </w:abstractNum>
  <w:abstractNum w:abstractNumId="25" w15:restartNumberingAfterBreak="0">
    <w:nsid w:val="6F141CD3"/>
    <w:multiLevelType w:val="singleLevel"/>
    <w:tmpl w:val="E3949F33"/>
    <w:lvl w:ilvl="0">
      <w:start w:val="1"/>
      <w:numFmt w:val="decimal"/>
      <w:suff w:val="space"/>
      <w:lvlText w:val="%1."/>
      <w:lvlJc w:val="left"/>
      <w:pPr>
        <w:ind w:left="65" w:firstLine="0"/>
      </w:pPr>
    </w:lvl>
  </w:abstractNum>
  <w:abstractNum w:abstractNumId="26" w15:restartNumberingAfterBreak="0">
    <w:nsid w:val="78651FD1"/>
    <w:multiLevelType w:val="singleLevel"/>
    <w:tmpl w:val="E3949F33"/>
    <w:lvl w:ilvl="0">
      <w:start w:val="1"/>
      <w:numFmt w:val="decimal"/>
      <w:suff w:val="space"/>
      <w:lvlText w:val="%1."/>
      <w:lvlJc w:val="left"/>
      <w:pPr>
        <w:ind w:left="65" w:firstLine="0"/>
      </w:pPr>
    </w:lvl>
  </w:abstractNum>
  <w:num w:numId="1">
    <w:abstractNumId w:val="1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1"/>
  </w:num>
  <w:num w:numId="12">
    <w:abstractNumId w:val="0"/>
  </w:num>
  <w:num w:numId="13">
    <w:abstractNumId w:val="16"/>
  </w:num>
  <w:num w:numId="14">
    <w:abstractNumId w:val="24"/>
  </w:num>
  <w:num w:numId="15">
    <w:abstractNumId w:val="20"/>
  </w:num>
  <w:num w:numId="16">
    <w:abstractNumId w:val="2"/>
  </w:num>
  <w:num w:numId="17">
    <w:abstractNumId w:val="22"/>
  </w:num>
  <w:num w:numId="18">
    <w:abstractNumId w:val="19"/>
  </w:num>
  <w:num w:numId="19">
    <w:abstractNumId w:val="23"/>
  </w:num>
  <w:num w:numId="20">
    <w:abstractNumId w:val="15"/>
  </w:num>
  <w:num w:numId="21">
    <w:abstractNumId w:val="17"/>
  </w:num>
  <w:num w:numId="22">
    <w:abstractNumId w:val="26"/>
  </w:num>
  <w:num w:numId="23">
    <w:abstractNumId w:val="14"/>
  </w:num>
  <w:num w:numId="24">
    <w:abstractNumId w:val="21"/>
  </w:num>
  <w:num w:numId="25">
    <w:abstractNumId w:val="25"/>
  </w:num>
  <w:num w:numId="26">
    <w:abstractNumId w:val="13"/>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2256B5"/>
    <w:rsid w:val="00050A31"/>
    <w:rsid w:val="000716D2"/>
    <w:rsid w:val="00071AAB"/>
    <w:rsid w:val="000B76C4"/>
    <w:rsid w:val="000C5610"/>
    <w:rsid w:val="000E6552"/>
    <w:rsid w:val="000F3A4F"/>
    <w:rsid w:val="000F59AC"/>
    <w:rsid w:val="001364FE"/>
    <w:rsid w:val="001368DD"/>
    <w:rsid w:val="00147DB3"/>
    <w:rsid w:val="001518A5"/>
    <w:rsid w:val="0016505B"/>
    <w:rsid w:val="00170095"/>
    <w:rsid w:val="00170E4F"/>
    <w:rsid w:val="001743F4"/>
    <w:rsid w:val="00187C33"/>
    <w:rsid w:val="001936B7"/>
    <w:rsid w:val="00196AB1"/>
    <w:rsid w:val="001A7EA0"/>
    <w:rsid w:val="00201333"/>
    <w:rsid w:val="00210FA7"/>
    <w:rsid w:val="00216417"/>
    <w:rsid w:val="0025381A"/>
    <w:rsid w:val="0026631D"/>
    <w:rsid w:val="002927CE"/>
    <w:rsid w:val="002A2CC0"/>
    <w:rsid w:val="002C2F53"/>
    <w:rsid w:val="003024A3"/>
    <w:rsid w:val="0033518C"/>
    <w:rsid w:val="003437C2"/>
    <w:rsid w:val="00377186"/>
    <w:rsid w:val="003A1C03"/>
    <w:rsid w:val="003B6B27"/>
    <w:rsid w:val="00414627"/>
    <w:rsid w:val="00425D63"/>
    <w:rsid w:val="00436B97"/>
    <w:rsid w:val="004643D8"/>
    <w:rsid w:val="00497C24"/>
    <w:rsid w:val="004C7BA5"/>
    <w:rsid w:val="004E7628"/>
    <w:rsid w:val="004F48F2"/>
    <w:rsid w:val="00502B95"/>
    <w:rsid w:val="00510091"/>
    <w:rsid w:val="005149B1"/>
    <w:rsid w:val="00560174"/>
    <w:rsid w:val="005647F2"/>
    <w:rsid w:val="005662D1"/>
    <w:rsid w:val="00573A09"/>
    <w:rsid w:val="005A23F8"/>
    <w:rsid w:val="005A4526"/>
    <w:rsid w:val="005C1B16"/>
    <w:rsid w:val="005D4C79"/>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10CE0"/>
    <w:rsid w:val="008123C7"/>
    <w:rsid w:val="00837632"/>
    <w:rsid w:val="0084265D"/>
    <w:rsid w:val="00844C71"/>
    <w:rsid w:val="0085640F"/>
    <w:rsid w:val="008567AA"/>
    <w:rsid w:val="00892712"/>
    <w:rsid w:val="008A5EE6"/>
    <w:rsid w:val="008A680A"/>
    <w:rsid w:val="008B0BB0"/>
    <w:rsid w:val="008E6C4B"/>
    <w:rsid w:val="008F18C0"/>
    <w:rsid w:val="009062F6"/>
    <w:rsid w:val="00907648"/>
    <w:rsid w:val="00910EC0"/>
    <w:rsid w:val="009300E1"/>
    <w:rsid w:val="00930FDE"/>
    <w:rsid w:val="0094347D"/>
    <w:rsid w:val="00984C93"/>
    <w:rsid w:val="00987CE1"/>
    <w:rsid w:val="0099405C"/>
    <w:rsid w:val="009B009C"/>
    <w:rsid w:val="009B1BCC"/>
    <w:rsid w:val="009C600F"/>
    <w:rsid w:val="009D3723"/>
    <w:rsid w:val="009E04F2"/>
    <w:rsid w:val="00A01373"/>
    <w:rsid w:val="00A03B7B"/>
    <w:rsid w:val="00A200C9"/>
    <w:rsid w:val="00A250D5"/>
    <w:rsid w:val="00A32F56"/>
    <w:rsid w:val="00A36028"/>
    <w:rsid w:val="00A61E08"/>
    <w:rsid w:val="00A91424"/>
    <w:rsid w:val="00AA2C77"/>
    <w:rsid w:val="00AC307E"/>
    <w:rsid w:val="00AC3FB9"/>
    <w:rsid w:val="00AC702A"/>
    <w:rsid w:val="00AD226F"/>
    <w:rsid w:val="00B03BAA"/>
    <w:rsid w:val="00B06593"/>
    <w:rsid w:val="00B13A52"/>
    <w:rsid w:val="00B24CF4"/>
    <w:rsid w:val="00B26993"/>
    <w:rsid w:val="00B4570C"/>
    <w:rsid w:val="00B5208C"/>
    <w:rsid w:val="00B563DE"/>
    <w:rsid w:val="00B74876"/>
    <w:rsid w:val="00BB7C2B"/>
    <w:rsid w:val="00BC1664"/>
    <w:rsid w:val="00BC2546"/>
    <w:rsid w:val="00C05085"/>
    <w:rsid w:val="00C13551"/>
    <w:rsid w:val="00C1593D"/>
    <w:rsid w:val="00C56C7E"/>
    <w:rsid w:val="00C627C4"/>
    <w:rsid w:val="00C776A4"/>
    <w:rsid w:val="00C87C9C"/>
    <w:rsid w:val="00CA2C6C"/>
    <w:rsid w:val="00CA35BB"/>
    <w:rsid w:val="00CC0600"/>
    <w:rsid w:val="00CC78AC"/>
    <w:rsid w:val="00CF7953"/>
    <w:rsid w:val="00D07232"/>
    <w:rsid w:val="00D10245"/>
    <w:rsid w:val="00D21BDD"/>
    <w:rsid w:val="00D43771"/>
    <w:rsid w:val="00D65F07"/>
    <w:rsid w:val="00D92BB7"/>
    <w:rsid w:val="00D97350"/>
    <w:rsid w:val="00DC76D2"/>
    <w:rsid w:val="00DD30ED"/>
    <w:rsid w:val="00E21187"/>
    <w:rsid w:val="00E64209"/>
    <w:rsid w:val="00E64C21"/>
    <w:rsid w:val="00EC24C6"/>
    <w:rsid w:val="00EF2933"/>
    <w:rsid w:val="00F05146"/>
    <w:rsid w:val="00F1115D"/>
    <w:rsid w:val="00F15B9D"/>
    <w:rsid w:val="00F3513C"/>
    <w:rsid w:val="00F465C5"/>
    <w:rsid w:val="00F5180D"/>
    <w:rsid w:val="00F51B21"/>
    <w:rsid w:val="00F51D87"/>
    <w:rsid w:val="00F569FF"/>
    <w:rsid w:val="00F60437"/>
    <w:rsid w:val="00F6089D"/>
    <w:rsid w:val="00F8455C"/>
    <w:rsid w:val="00FF74D5"/>
    <w:rsid w:val="022256B5"/>
    <w:rsid w:val="03B024B5"/>
    <w:rsid w:val="05B05231"/>
    <w:rsid w:val="191D7AAB"/>
    <w:rsid w:val="1BED1B24"/>
    <w:rsid w:val="692C3A64"/>
    <w:rsid w:val="758A57B2"/>
    <w:rsid w:val="79F58A8A"/>
    <w:rsid w:val="7E2D4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3F4472"/>
  <w15:docId w15:val="{0E68868D-00F1-2A47-921F-16262A9A4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1"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toc 2" w:qFormat="0"/>
    <w:lsdException w:name="toc 3" w:qFormat="0"/>
    <w:lsdException w:name="toc 4" w:qFormat="0"/>
    <w:lsdException w:name="toc 6" w:qFormat="0"/>
    <w:lsdException w:name="toc 8" w:qFormat="0"/>
    <w:lsdException w:name="toc 9" w:qFormat="0"/>
    <w:lsdException w:name="caption" w:semiHidden="1" w:unhideWhenUsed="1"/>
    <w:lsdException w:name="table of authorities" w:qFormat="0"/>
    <w:lsdException w:name="Default Paragraph Font" w:semiHidden="1" w:qFormat="0"/>
    <w:lsdException w:name="Body Text" w:qFormat="0"/>
    <w:lsdException w:name="Block Text" w:qFormat="0"/>
    <w:lsdException w:name="Strong" w:uiPriority="22"/>
    <w:lsdException w:name="HTML Top of Form" w:semiHidden="1" w:uiPriority="99" w:unhideWhenUsed="1" w:qFormat="0"/>
    <w:lsdException w:name="HTML Bottom of Form" w:semiHidden="1" w:uiPriority="99" w:unhideWhenUsed="1" w:qFormat="0"/>
    <w:lsdException w:name="HTML Code" w:uiPriority="99"/>
    <w:lsdException w:name="Normal Table" w:semiHidden="1" w:unhideWhenUsed="1"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qFormat="0"/>
    <w:lsdException w:name="Table Grid 5" w:semiHidden="1" w:unhideWhenUsed="1"/>
    <w:lsdException w:name="Table Grid 6" w:semiHidden="1" w:unhideWhenUsed="1"/>
    <w:lsdException w:name="Table Grid 7" w:semiHidden="1" w:unhideWhenUsed="1"/>
    <w:lsdException w:name="Table Grid 8" w:semiHidden="1" w:unhideWhenUsed="1" w:qFormat="0"/>
    <w:lsdException w:name="Table List 1" w:semiHidden="1" w:unhideWhenUsed="1"/>
    <w:lsdException w:name="Table List 2" w:semiHidden="1" w:unhideWhenUsed="1"/>
    <w:lsdException w:name="Table List 3" w:semiHidden="1" w:unhideWhenUsed="1"/>
    <w:lsdException w:name="Table List 4" w:semiHidden="1" w:unhideWhenUsed="1" w:qFormat="0"/>
    <w:lsdException w:name="Table List 5" w:semiHidden="1" w:unhideWhenUsed="1"/>
    <w:lsdException w:name="Table List 6" w:semiHidden="1" w:unhideWhenUsed="1" w:qFormat="0"/>
    <w:lsdException w:name="Table List 7" w:semiHidden="1" w:unhideWhenUsed="1" w:qFormat="0"/>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qFormat="0"/>
    <w:lsdException w:name="Table Web 1" w:semiHidden="1" w:unhideWhenUsed="1"/>
    <w:lsdException w:name="Table Web 2" w:semiHidden="1" w:unhideWhenUsed="1"/>
    <w:lsdException w:name="Table Web 3" w:semiHidden="1" w:unhideWhenUsed="1"/>
    <w:lsdException w:name="Balloon Text" w:qFormat="0"/>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lsdException w:name="Light Grid" w:uiPriority="62" w:qFormat="0"/>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0"/>
    <w:lsdException w:name="Light Grid Accent 1" w:uiPriority="62" w:qFormat="0"/>
    <w:lsdException w:name="Medium Shading 1 Accent 1" w:uiPriority="63" w:qFormat="0"/>
    <w:lsdException w:name="Medium Shading 2 Accent 1" w:uiPriority="64"/>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0"/>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0"/>
    <w:lsdException w:name="Light List Accent 3" w:uiPriority="61" w:qFormat="0"/>
    <w:lsdException w:name="Light Grid Accent 3" w:uiPriority="62"/>
    <w:lsdException w:name="Medium Shading 1 Accent 3" w:uiPriority="63" w:qFormat="0"/>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0"/>
    <w:lsdException w:name="Light List Accent 4" w:uiPriority="61" w:qFormat="0"/>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Normal">
    <w:name w:val="Normal"/>
    <w:qFormat/>
    <w:rsid w:val="00C627C4"/>
    <w:rPr>
      <w:rFonts w:ascii="Times New Roman" w:eastAsia="Times New Roman" w:hAnsi="Times New Roman" w:cs="Times New Roman"/>
      <w:sz w:val="24"/>
      <w:szCs w:val="24"/>
      <w:lang w:eastAsia="en-US"/>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rPr>
  </w:style>
  <w:style w:type="paragraph" w:styleId="Heading7">
    <w:name w:val="heading 7"/>
    <w:basedOn w:val="Normal"/>
    <w:next w:val="Normal"/>
    <w:semiHidden/>
    <w:unhideWhenUsed/>
    <w:qFormat/>
    <w:pPr>
      <w:keepNext/>
      <w:keepLines/>
      <w:spacing w:before="240" w:after="64" w:line="320" w:lineRule="auto"/>
      <w:outlineLvl w:val="6"/>
    </w:pPr>
    <w:rPr>
      <w:b/>
      <w:bCs/>
    </w:rPr>
  </w:style>
  <w:style w:type="paragraph" w:styleId="Heading8">
    <w:name w:val="heading 8"/>
    <w:basedOn w:val="Normal"/>
    <w:next w:val="Normal"/>
    <w:semiHidden/>
    <w:unhideWhenUsed/>
    <w:qFormat/>
    <w:pPr>
      <w:keepNext/>
      <w:keepLines/>
      <w:spacing w:before="240" w:after="64" w:line="320" w:lineRule="auto"/>
      <w:outlineLvl w:val="7"/>
    </w:p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sz w:val="16"/>
      <w:szCs w:val="16"/>
    </w:rPr>
  </w:style>
  <w:style w:type="paragraph" w:styleId="BlockText">
    <w:name w:val="Block Text"/>
    <w:basedOn w:val="Normal"/>
    <w:pPr>
      <w:spacing w:after="120"/>
      <w:ind w:leftChars="700" w:left="1440" w:rightChars="700" w:right="1440"/>
    </w:pPr>
  </w:style>
  <w:style w:type="paragraph" w:styleId="BodyText">
    <w:name w:val="Body Text"/>
    <w:basedOn w:val="Normal"/>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paragraph" w:styleId="NormalWeb">
    <w:name w:val="Normal (Web)"/>
    <w:basedOn w:val="Normal"/>
    <w:qFormat/>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rPr>
  </w:style>
  <w:style w:type="paragraph" w:styleId="TOC1">
    <w:name w:val="toc 1"/>
    <w:basedOn w:val="Normal"/>
    <w:next w:val="Normal"/>
    <w:qFormat/>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paragraph" w:styleId="TOC4">
    <w:name w:val="toc 4"/>
    <w:basedOn w:val="Normal"/>
    <w:next w:val="Normal"/>
    <w:pPr>
      <w:ind w:leftChars="600" w:left="1260"/>
    </w:pPr>
  </w:style>
  <w:style w:type="paragraph" w:styleId="TOC5">
    <w:name w:val="toc 5"/>
    <w:basedOn w:val="Normal"/>
    <w:next w:val="Normal"/>
    <w:qFormat/>
    <w:pPr>
      <w:ind w:leftChars="800" w:left="1680"/>
    </w:pPr>
  </w:style>
  <w:style w:type="paragraph" w:styleId="TOC6">
    <w:name w:val="toc 6"/>
    <w:basedOn w:val="Normal"/>
    <w:next w:val="Normal"/>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pPr>
      <w:ind w:leftChars="1400" w:left="2940"/>
    </w:pPr>
  </w:style>
  <w:style w:type="paragraph" w:styleId="TOC9">
    <w:name w:val="toc 9"/>
    <w:basedOn w:val="Normal"/>
    <w:next w:val="Normal"/>
    <w:pPr>
      <w:ind w:leftChars="1600" w:left="3360"/>
    </w:p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paragraph">
    <w:name w:val="paragraph"/>
    <w:basedOn w:val="Normal"/>
    <w:rsid w:val="005D4C79"/>
    <w:pPr>
      <w:spacing w:before="100" w:beforeAutospacing="1" w:after="100" w:afterAutospacing="1"/>
    </w:pPr>
    <w:rPr>
      <w:lang w:val="en-US"/>
    </w:rPr>
  </w:style>
  <w:style w:type="character" w:customStyle="1" w:styleId="normaltextrun">
    <w:name w:val="normaltextrun"/>
    <w:basedOn w:val="DefaultParagraphFont"/>
    <w:rsid w:val="005D4C79"/>
  </w:style>
  <w:style w:type="character" w:customStyle="1" w:styleId="eop">
    <w:name w:val="eop"/>
    <w:basedOn w:val="DefaultParagraphFont"/>
    <w:rsid w:val="005D4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72553">
      <w:bodyDiv w:val="1"/>
      <w:marLeft w:val="0"/>
      <w:marRight w:val="0"/>
      <w:marTop w:val="0"/>
      <w:marBottom w:val="0"/>
      <w:divBdr>
        <w:top w:val="none" w:sz="0" w:space="0" w:color="auto"/>
        <w:left w:val="none" w:sz="0" w:space="0" w:color="auto"/>
        <w:bottom w:val="none" w:sz="0" w:space="0" w:color="auto"/>
        <w:right w:val="none" w:sz="0" w:space="0" w:color="auto"/>
      </w:divBdr>
    </w:div>
    <w:div w:id="393747585">
      <w:bodyDiv w:val="1"/>
      <w:marLeft w:val="0"/>
      <w:marRight w:val="0"/>
      <w:marTop w:val="0"/>
      <w:marBottom w:val="0"/>
      <w:divBdr>
        <w:top w:val="none" w:sz="0" w:space="0" w:color="auto"/>
        <w:left w:val="none" w:sz="0" w:space="0" w:color="auto"/>
        <w:bottom w:val="none" w:sz="0" w:space="0" w:color="auto"/>
        <w:right w:val="none" w:sz="0" w:space="0" w:color="auto"/>
      </w:divBdr>
    </w:div>
    <w:div w:id="462037114">
      <w:bodyDiv w:val="1"/>
      <w:marLeft w:val="0"/>
      <w:marRight w:val="0"/>
      <w:marTop w:val="0"/>
      <w:marBottom w:val="0"/>
      <w:divBdr>
        <w:top w:val="none" w:sz="0" w:space="0" w:color="auto"/>
        <w:left w:val="none" w:sz="0" w:space="0" w:color="auto"/>
        <w:bottom w:val="none" w:sz="0" w:space="0" w:color="auto"/>
        <w:right w:val="none" w:sz="0" w:space="0" w:color="auto"/>
      </w:divBdr>
    </w:div>
    <w:div w:id="610476924">
      <w:bodyDiv w:val="1"/>
      <w:marLeft w:val="0"/>
      <w:marRight w:val="0"/>
      <w:marTop w:val="0"/>
      <w:marBottom w:val="0"/>
      <w:divBdr>
        <w:top w:val="none" w:sz="0" w:space="0" w:color="auto"/>
        <w:left w:val="none" w:sz="0" w:space="0" w:color="auto"/>
        <w:bottom w:val="none" w:sz="0" w:space="0" w:color="auto"/>
        <w:right w:val="none" w:sz="0" w:space="0" w:color="auto"/>
      </w:divBdr>
    </w:div>
    <w:div w:id="656614584">
      <w:bodyDiv w:val="1"/>
      <w:marLeft w:val="0"/>
      <w:marRight w:val="0"/>
      <w:marTop w:val="0"/>
      <w:marBottom w:val="0"/>
      <w:divBdr>
        <w:top w:val="none" w:sz="0" w:space="0" w:color="auto"/>
        <w:left w:val="none" w:sz="0" w:space="0" w:color="auto"/>
        <w:bottom w:val="none" w:sz="0" w:space="0" w:color="auto"/>
        <w:right w:val="none" w:sz="0" w:space="0" w:color="auto"/>
      </w:divBdr>
    </w:div>
    <w:div w:id="686062152">
      <w:bodyDiv w:val="1"/>
      <w:marLeft w:val="0"/>
      <w:marRight w:val="0"/>
      <w:marTop w:val="0"/>
      <w:marBottom w:val="0"/>
      <w:divBdr>
        <w:top w:val="none" w:sz="0" w:space="0" w:color="auto"/>
        <w:left w:val="none" w:sz="0" w:space="0" w:color="auto"/>
        <w:bottom w:val="none" w:sz="0" w:space="0" w:color="auto"/>
        <w:right w:val="none" w:sz="0" w:space="0" w:color="auto"/>
      </w:divBdr>
    </w:div>
    <w:div w:id="773326206">
      <w:bodyDiv w:val="1"/>
      <w:marLeft w:val="0"/>
      <w:marRight w:val="0"/>
      <w:marTop w:val="0"/>
      <w:marBottom w:val="0"/>
      <w:divBdr>
        <w:top w:val="none" w:sz="0" w:space="0" w:color="auto"/>
        <w:left w:val="none" w:sz="0" w:space="0" w:color="auto"/>
        <w:bottom w:val="none" w:sz="0" w:space="0" w:color="auto"/>
        <w:right w:val="none" w:sz="0" w:space="0" w:color="auto"/>
      </w:divBdr>
    </w:div>
    <w:div w:id="780346681">
      <w:bodyDiv w:val="1"/>
      <w:marLeft w:val="0"/>
      <w:marRight w:val="0"/>
      <w:marTop w:val="0"/>
      <w:marBottom w:val="0"/>
      <w:divBdr>
        <w:top w:val="none" w:sz="0" w:space="0" w:color="auto"/>
        <w:left w:val="none" w:sz="0" w:space="0" w:color="auto"/>
        <w:bottom w:val="none" w:sz="0" w:space="0" w:color="auto"/>
        <w:right w:val="none" w:sz="0" w:space="0" w:color="auto"/>
      </w:divBdr>
    </w:div>
    <w:div w:id="845436013">
      <w:bodyDiv w:val="1"/>
      <w:marLeft w:val="0"/>
      <w:marRight w:val="0"/>
      <w:marTop w:val="0"/>
      <w:marBottom w:val="0"/>
      <w:divBdr>
        <w:top w:val="none" w:sz="0" w:space="0" w:color="auto"/>
        <w:left w:val="none" w:sz="0" w:space="0" w:color="auto"/>
        <w:bottom w:val="none" w:sz="0" w:space="0" w:color="auto"/>
        <w:right w:val="none" w:sz="0" w:space="0" w:color="auto"/>
      </w:divBdr>
    </w:div>
    <w:div w:id="1039863551">
      <w:bodyDiv w:val="1"/>
      <w:marLeft w:val="0"/>
      <w:marRight w:val="0"/>
      <w:marTop w:val="0"/>
      <w:marBottom w:val="0"/>
      <w:divBdr>
        <w:top w:val="none" w:sz="0" w:space="0" w:color="auto"/>
        <w:left w:val="none" w:sz="0" w:space="0" w:color="auto"/>
        <w:bottom w:val="none" w:sz="0" w:space="0" w:color="auto"/>
        <w:right w:val="none" w:sz="0" w:space="0" w:color="auto"/>
      </w:divBdr>
    </w:div>
    <w:div w:id="1222669858">
      <w:bodyDiv w:val="1"/>
      <w:marLeft w:val="0"/>
      <w:marRight w:val="0"/>
      <w:marTop w:val="0"/>
      <w:marBottom w:val="0"/>
      <w:divBdr>
        <w:top w:val="none" w:sz="0" w:space="0" w:color="auto"/>
        <w:left w:val="none" w:sz="0" w:space="0" w:color="auto"/>
        <w:bottom w:val="none" w:sz="0" w:space="0" w:color="auto"/>
        <w:right w:val="none" w:sz="0" w:space="0" w:color="auto"/>
      </w:divBdr>
    </w:div>
    <w:div w:id="1544096562">
      <w:bodyDiv w:val="1"/>
      <w:marLeft w:val="0"/>
      <w:marRight w:val="0"/>
      <w:marTop w:val="0"/>
      <w:marBottom w:val="0"/>
      <w:divBdr>
        <w:top w:val="none" w:sz="0" w:space="0" w:color="auto"/>
        <w:left w:val="none" w:sz="0" w:space="0" w:color="auto"/>
        <w:bottom w:val="none" w:sz="0" w:space="0" w:color="auto"/>
        <w:right w:val="none" w:sz="0" w:space="0" w:color="auto"/>
      </w:divBdr>
      <w:divsChild>
        <w:div w:id="2044596381">
          <w:marLeft w:val="0"/>
          <w:marRight w:val="0"/>
          <w:marTop w:val="0"/>
          <w:marBottom w:val="0"/>
          <w:divBdr>
            <w:top w:val="none" w:sz="0" w:space="0" w:color="auto"/>
            <w:left w:val="none" w:sz="0" w:space="0" w:color="auto"/>
            <w:bottom w:val="none" w:sz="0" w:space="0" w:color="auto"/>
            <w:right w:val="none" w:sz="0" w:space="0" w:color="auto"/>
          </w:divBdr>
        </w:div>
        <w:div w:id="1901600315">
          <w:marLeft w:val="0"/>
          <w:marRight w:val="0"/>
          <w:marTop w:val="0"/>
          <w:marBottom w:val="0"/>
          <w:divBdr>
            <w:top w:val="none" w:sz="0" w:space="0" w:color="auto"/>
            <w:left w:val="none" w:sz="0" w:space="0" w:color="auto"/>
            <w:bottom w:val="none" w:sz="0" w:space="0" w:color="auto"/>
            <w:right w:val="none" w:sz="0" w:space="0" w:color="auto"/>
          </w:divBdr>
        </w:div>
        <w:div w:id="1093939901">
          <w:marLeft w:val="0"/>
          <w:marRight w:val="0"/>
          <w:marTop w:val="0"/>
          <w:marBottom w:val="0"/>
          <w:divBdr>
            <w:top w:val="none" w:sz="0" w:space="0" w:color="auto"/>
            <w:left w:val="none" w:sz="0" w:space="0" w:color="auto"/>
            <w:bottom w:val="none" w:sz="0" w:space="0" w:color="auto"/>
            <w:right w:val="none" w:sz="0" w:space="0" w:color="auto"/>
          </w:divBdr>
        </w:div>
        <w:div w:id="329913448">
          <w:marLeft w:val="0"/>
          <w:marRight w:val="0"/>
          <w:marTop w:val="0"/>
          <w:marBottom w:val="0"/>
          <w:divBdr>
            <w:top w:val="none" w:sz="0" w:space="0" w:color="auto"/>
            <w:left w:val="none" w:sz="0" w:space="0" w:color="auto"/>
            <w:bottom w:val="none" w:sz="0" w:space="0" w:color="auto"/>
            <w:right w:val="none" w:sz="0" w:space="0" w:color="auto"/>
          </w:divBdr>
        </w:div>
        <w:div w:id="1887596565">
          <w:marLeft w:val="0"/>
          <w:marRight w:val="0"/>
          <w:marTop w:val="0"/>
          <w:marBottom w:val="0"/>
          <w:divBdr>
            <w:top w:val="none" w:sz="0" w:space="0" w:color="auto"/>
            <w:left w:val="none" w:sz="0" w:space="0" w:color="auto"/>
            <w:bottom w:val="none" w:sz="0" w:space="0" w:color="auto"/>
            <w:right w:val="none" w:sz="0" w:space="0" w:color="auto"/>
          </w:divBdr>
        </w:div>
        <w:div w:id="6031409">
          <w:marLeft w:val="0"/>
          <w:marRight w:val="0"/>
          <w:marTop w:val="0"/>
          <w:marBottom w:val="0"/>
          <w:divBdr>
            <w:top w:val="none" w:sz="0" w:space="0" w:color="auto"/>
            <w:left w:val="none" w:sz="0" w:space="0" w:color="auto"/>
            <w:bottom w:val="none" w:sz="0" w:space="0" w:color="auto"/>
            <w:right w:val="none" w:sz="0" w:space="0" w:color="auto"/>
          </w:divBdr>
        </w:div>
        <w:div w:id="1112942307">
          <w:marLeft w:val="0"/>
          <w:marRight w:val="0"/>
          <w:marTop w:val="0"/>
          <w:marBottom w:val="0"/>
          <w:divBdr>
            <w:top w:val="none" w:sz="0" w:space="0" w:color="auto"/>
            <w:left w:val="none" w:sz="0" w:space="0" w:color="auto"/>
            <w:bottom w:val="none" w:sz="0" w:space="0" w:color="auto"/>
            <w:right w:val="none" w:sz="0" w:space="0" w:color="auto"/>
          </w:divBdr>
        </w:div>
      </w:divsChild>
    </w:div>
    <w:div w:id="1681539375">
      <w:bodyDiv w:val="1"/>
      <w:marLeft w:val="0"/>
      <w:marRight w:val="0"/>
      <w:marTop w:val="0"/>
      <w:marBottom w:val="0"/>
      <w:divBdr>
        <w:top w:val="none" w:sz="0" w:space="0" w:color="auto"/>
        <w:left w:val="none" w:sz="0" w:space="0" w:color="auto"/>
        <w:bottom w:val="none" w:sz="0" w:space="0" w:color="auto"/>
        <w:right w:val="none" w:sz="0" w:space="0" w:color="auto"/>
      </w:divBdr>
    </w:div>
    <w:div w:id="1866207529">
      <w:bodyDiv w:val="1"/>
      <w:marLeft w:val="0"/>
      <w:marRight w:val="0"/>
      <w:marTop w:val="0"/>
      <w:marBottom w:val="0"/>
      <w:divBdr>
        <w:top w:val="none" w:sz="0" w:space="0" w:color="auto"/>
        <w:left w:val="none" w:sz="0" w:space="0" w:color="auto"/>
        <w:bottom w:val="none" w:sz="0" w:space="0" w:color="auto"/>
        <w:right w:val="none" w:sz="0" w:space="0" w:color="auto"/>
      </w:divBdr>
    </w:div>
    <w:div w:id="1906186601">
      <w:bodyDiv w:val="1"/>
      <w:marLeft w:val="0"/>
      <w:marRight w:val="0"/>
      <w:marTop w:val="0"/>
      <w:marBottom w:val="0"/>
      <w:divBdr>
        <w:top w:val="none" w:sz="0" w:space="0" w:color="auto"/>
        <w:left w:val="none" w:sz="0" w:space="0" w:color="auto"/>
        <w:bottom w:val="none" w:sz="0" w:space="0" w:color="auto"/>
        <w:right w:val="none" w:sz="0" w:space="0" w:color="auto"/>
      </w:divBdr>
    </w:div>
    <w:div w:id="1930693821">
      <w:bodyDiv w:val="1"/>
      <w:marLeft w:val="0"/>
      <w:marRight w:val="0"/>
      <w:marTop w:val="0"/>
      <w:marBottom w:val="0"/>
      <w:divBdr>
        <w:top w:val="none" w:sz="0" w:space="0" w:color="auto"/>
        <w:left w:val="none" w:sz="0" w:space="0" w:color="auto"/>
        <w:bottom w:val="none" w:sz="0" w:space="0" w:color="auto"/>
        <w:right w:val="none" w:sz="0" w:space="0" w:color="auto"/>
      </w:divBdr>
    </w:div>
    <w:div w:id="2093161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1947</TotalTime>
  <Pages>13</Pages>
  <Words>1333</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Hoàng Nguyễn Huy</dc:creator>
  <cp:lastModifiedBy>DELL</cp:lastModifiedBy>
  <cp:revision>13</cp:revision>
  <dcterms:created xsi:type="dcterms:W3CDTF">2026-04-06T03:35:00Z</dcterms:created>
  <dcterms:modified xsi:type="dcterms:W3CDTF">2026-04-16T02:35:00Z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B3D613498A2248028A4C70556307FEC3_11</vt:lpwstr>
  </property>
</Properties>
</file>